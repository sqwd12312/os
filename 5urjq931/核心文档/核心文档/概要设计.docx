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07843">
        <w:tc>
          <w:tcPr>
            <w:tcW w:w="1435" w:type="dxa"/>
          </w:tcPr>
          <w:p w:rsidR="00C07843" w:rsidRDefault="002D0EA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:rsidR="00C07843" w:rsidRDefault="00C0784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07843">
        <w:trPr>
          <w:trHeight w:val="351"/>
        </w:trPr>
        <w:tc>
          <w:tcPr>
            <w:tcW w:w="1435" w:type="dxa"/>
          </w:tcPr>
          <w:p w:rsidR="00C07843" w:rsidRDefault="002D0EA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:rsidR="00C07843" w:rsidRDefault="00C0784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07843">
        <w:tc>
          <w:tcPr>
            <w:tcW w:w="1435" w:type="dxa"/>
          </w:tcPr>
          <w:p w:rsidR="00C07843" w:rsidRDefault="002D0EA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:rsidR="00C07843" w:rsidRDefault="00C0784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:rsidR="00C07843" w:rsidRDefault="00C07843">
      <w:pPr>
        <w:spacing w:after="0"/>
        <w:rPr>
          <w:rFonts w:ascii="Times New Roman" w:hAnsi="Times New Roman" w:cs="Times New Roman"/>
        </w:rPr>
      </w:pPr>
    </w:p>
    <w:p w:rsidR="00C07843" w:rsidRDefault="00C07843">
      <w:pPr>
        <w:spacing w:after="0"/>
        <w:rPr>
          <w:rFonts w:ascii="Times New Roman" w:hAnsi="Times New Roman" w:cs="Times New Roman"/>
        </w:rPr>
      </w:pPr>
    </w:p>
    <w:p w:rsidR="00C07843" w:rsidRDefault="00C07843">
      <w:pPr>
        <w:spacing w:after="0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07843" w:rsidRDefault="00901866" w:rsidP="00901866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 xml:space="preserve">  </w:t>
      </w:r>
      <w:r>
        <w:rPr>
          <w:rFonts w:ascii="Times New Roman" w:eastAsia="黑体" w:hAnsi="Times New Roman" w:cs="Times New Roman" w:hint="eastAsia"/>
          <w:b/>
          <w:sz w:val="56"/>
          <w:szCs w:val="52"/>
        </w:rPr>
        <w:t>作业</w:t>
      </w:r>
      <w:r w:rsidR="00EF4529">
        <w:rPr>
          <w:rFonts w:ascii="Times New Roman" w:eastAsia="黑体" w:hAnsi="Times New Roman" w:cs="Times New Roman" w:hint="eastAsia"/>
          <w:b/>
          <w:sz w:val="56"/>
          <w:szCs w:val="52"/>
        </w:rPr>
        <w:t>管理</w:t>
      </w:r>
      <w:r>
        <w:rPr>
          <w:rFonts w:ascii="Times New Roman" w:eastAsia="黑体" w:hAnsi="Times New Roman" w:cs="Times New Roman" w:hint="eastAsia"/>
          <w:b/>
          <w:sz w:val="56"/>
          <w:szCs w:val="52"/>
        </w:rPr>
        <w:t>系统</w:t>
      </w:r>
      <w:r w:rsidR="002D0EAD">
        <w:rPr>
          <w:rFonts w:ascii="Times New Roman" w:eastAsia="黑体" w:hAnsi="Times New Roman" w:cs="Times New Roman" w:hint="eastAsia"/>
          <w:b/>
          <w:sz w:val="56"/>
          <w:szCs w:val="52"/>
        </w:rPr>
        <w:t>概要设计</w:t>
      </w: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</w:pPr>
    </w:p>
    <w:p w:rsidR="00C07843" w:rsidRDefault="00C07843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:rsidR="00C07843" w:rsidRDefault="002D0EAD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:rsidR="00C07843" w:rsidRDefault="00C07843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:rsidR="00C07843" w:rsidRDefault="00C07843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:rsidR="00C07843" w:rsidRDefault="002D0EAD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:rsidR="00C07843" w:rsidRDefault="00C078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07843" w:rsidRDefault="00C078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07843" w:rsidRDefault="00C07843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C07843" w:rsidRDefault="00C07843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C07843" w:rsidRDefault="002D0E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</w:t>
      </w:r>
      <w:r>
        <w:rPr>
          <w:rFonts w:ascii="Times New Roman" w:hAnsi="Times New Roman" w:cs="Times New Roman"/>
          <w:sz w:val="30"/>
        </w:rPr>
        <w:t xml:space="preserve"> 201</w:t>
      </w:r>
      <w:r w:rsidR="00901866">
        <w:rPr>
          <w:rFonts w:ascii="Times New Roman" w:hAnsi="Times New Roman" w:cs="Times New Roman" w:hint="eastAsia"/>
          <w:sz w:val="30"/>
        </w:rPr>
        <w:t>9</w:t>
      </w:r>
      <w:r>
        <w:rPr>
          <w:rFonts w:ascii="Times New Roman" w:hAnsi="Times New Roman" w:cs="Times New Roman"/>
          <w:sz w:val="30"/>
        </w:rPr>
        <w:t>年</w:t>
      </w:r>
      <w:r w:rsidR="00901866">
        <w:rPr>
          <w:rFonts w:ascii="Times New Roman" w:hAnsi="Times New Roman" w:cs="Times New Roman" w:hint="eastAsia"/>
          <w:sz w:val="30"/>
        </w:rPr>
        <w:t>7</w:t>
      </w:r>
      <w:r>
        <w:rPr>
          <w:rFonts w:ascii="Times New Roman" w:hAnsi="Times New Roman" w:cs="Times New Roman"/>
          <w:sz w:val="30"/>
        </w:rPr>
        <w:t>月</w:t>
      </w:r>
      <w:r w:rsidR="00901866">
        <w:rPr>
          <w:rFonts w:ascii="Times New Roman" w:hAnsi="Times New Roman" w:cs="Times New Roman" w:hint="eastAsia"/>
          <w:sz w:val="30"/>
        </w:rPr>
        <w:t>2</w:t>
      </w:r>
      <w:r>
        <w:rPr>
          <w:rFonts w:ascii="Times New Roman" w:hAnsi="Times New Roman" w:cs="Times New Roman"/>
          <w:sz w:val="30"/>
        </w:rPr>
        <w:t>日</w:t>
      </w:r>
    </w:p>
    <w:p w:rsidR="00C07843" w:rsidRDefault="00C07843">
      <w:pPr>
        <w:spacing w:after="0" w:line="360" w:lineRule="auto"/>
        <w:rPr>
          <w:rFonts w:ascii="Times New Roman" w:hAnsi="Times New Roman" w:cs="Times New Roman"/>
        </w:rPr>
        <w:sectPr w:rsidR="00C07843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:rsidR="00C07843" w:rsidRDefault="002D0EAD">
      <w:pPr>
        <w:pStyle w:val="12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:rsidR="00C07843" w:rsidRDefault="002D0EAD">
      <w:pPr>
        <w:pStyle w:val="12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 w:hint="eastAsia"/>
          </w:rPr>
          <w:t>．导言</w:t>
        </w:r>
        <w:r>
          <w:tab/>
        </w:r>
        <w:r>
          <w:fldChar w:fldCharType="begin"/>
        </w:r>
        <w:r>
          <w:instrText xml:space="preserve"> PAGEREF _Toc444264799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00" w:history="1">
        <w:r w:rsidR="002D0EAD">
          <w:rPr>
            <w:rStyle w:val="afc"/>
            <w:rFonts w:ascii="Times New Roman" w:eastAsia="黑体" w:hAnsi="Times New Roman" w:cs="Times New Roman"/>
          </w:rPr>
          <w:t xml:space="preserve">1.1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目的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_Toc444264800 \h </w:instrText>
        </w:r>
        <w:r w:rsidR="002D0EAD">
          <w:fldChar w:fldCharType="separate"/>
        </w:r>
        <w:r w:rsidR="002D0EAD">
          <w:t>1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01" w:history="1">
        <w:r w:rsidR="002D0EAD">
          <w:rPr>
            <w:rStyle w:val="afc"/>
            <w:rFonts w:ascii="Times New Roman" w:eastAsia="黑体" w:hAnsi="Times New Roman" w:cs="Times New Roman"/>
          </w:rPr>
          <w:t xml:space="preserve">1.2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范围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_Toc444264801 \h </w:instrText>
        </w:r>
        <w:r w:rsidR="002D0EAD">
          <w:fldChar w:fldCharType="separate"/>
        </w:r>
        <w:r w:rsidR="002D0EAD">
          <w:t>1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02" w:history="1">
        <w:r w:rsidR="002D0EAD">
          <w:rPr>
            <w:rStyle w:val="afc"/>
            <w:rFonts w:ascii="Times New Roman" w:eastAsia="黑体" w:hAnsi="Times New Roman" w:cs="Times New Roman"/>
          </w:rPr>
          <w:t xml:space="preserve">1.3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引用标准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_Toc444264802 \h </w:instrText>
        </w:r>
        <w:r w:rsidR="002D0EAD">
          <w:fldChar w:fldCharType="separate"/>
        </w:r>
        <w:r w:rsidR="002D0EAD">
          <w:t>1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03" w:history="1">
        <w:r w:rsidR="002D0EAD">
          <w:rPr>
            <w:rStyle w:val="afc"/>
            <w:rFonts w:ascii="Times New Roman" w:eastAsia="黑体" w:hAnsi="Times New Roman" w:cs="Times New Roman"/>
          </w:rPr>
          <w:t xml:space="preserve">1.4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参考资料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_Toc444264803 \h </w:instrText>
        </w:r>
        <w:r w:rsidR="002D0EAD">
          <w:fldChar w:fldCharType="separate"/>
        </w:r>
        <w:r w:rsidR="002D0EAD">
          <w:t>1</w:t>
        </w:r>
        <w:r w:rsidR="002D0EAD">
          <w:fldChar w:fldCharType="end"/>
        </w:r>
      </w:hyperlink>
    </w:p>
    <w:p w:rsidR="00C07843" w:rsidRDefault="00E56EA8">
      <w:pPr>
        <w:pStyle w:val="12"/>
        <w:rPr>
          <w:kern w:val="2"/>
          <w:sz w:val="21"/>
        </w:rPr>
      </w:pPr>
      <w:hyperlink w:anchor="_Toc444264805" w:history="1">
        <w:r w:rsidR="002D0EAD">
          <w:rPr>
            <w:rStyle w:val="afc"/>
            <w:rFonts w:ascii="Times New Roman" w:eastAsia="黑体" w:hAnsi="Times New Roman" w:cs="Times New Roman"/>
          </w:rPr>
          <w:t>2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．项目需求简介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_Toc444264805 \h </w:instrText>
        </w:r>
        <w:r w:rsidR="002D0EAD">
          <w:fldChar w:fldCharType="separate"/>
        </w:r>
        <w:r w:rsidR="002D0EAD">
          <w:t>2</w:t>
        </w:r>
        <w:r w:rsidR="002D0EAD">
          <w:fldChar w:fldCharType="end"/>
        </w:r>
      </w:hyperlink>
    </w:p>
    <w:p w:rsidR="00C07843" w:rsidRDefault="00E56EA8">
      <w:pPr>
        <w:pStyle w:val="12"/>
        <w:rPr>
          <w:kern w:val="2"/>
          <w:sz w:val="21"/>
        </w:rPr>
      </w:pPr>
      <w:hyperlink w:anchor="_Toc444264806" w:history="1">
        <w:r w:rsidR="002D0EAD">
          <w:rPr>
            <w:rStyle w:val="afc"/>
            <w:rFonts w:ascii="Times New Roman" w:eastAsia="黑体" w:hAnsi="Times New Roman" w:cs="Times New Roman"/>
          </w:rPr>
          <w:t>3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．体系结构设计</w:t>
        </w:r>
        <w:r w:rsidR="002D0EAD">
          <w:tab/>
        </w:r>
        <w:r w:rsidR="002D0EAD">
          <w:fldChar w:fldCharType="begin"/>
        </w:r>
        <w:r w:rsidR="002D0EAD">
          <w:instrText xml:space="preserve"> PAGEREF _Toc444264806 \h </w:instrText>
        </w:r>
        <w:r w:rsidR="002D0EAD">
          <w:fldChar w:fldCharType="separate"/>
        </w:r>
        <w:r w:rsidR="002D0EAD">
          <w:t>2</w:t>
        </w:r>
        <w:r w:rsidR="002D0EAD">
          <w:fldChar w:fldCharType="end"/>
        </w:r>
      </w:hyperlink>
    </w:p>
    <w:p w:rsidR="00C07843" w:rsidRDefault="00E56EA8">
      <w:pPr>
        <w:pStyle w:val="12"/>
        <w:rPr>
          <w:kern w:val="2"/>
          <w:sz w:val="21"/>
        </w:rPr>
      </w:pPr>
      <w:hyperlink w:anchor="_Toc444264814" w:history="1">
        <w:r w:rsidR="002D0EAD">
          <w:rPr>
            <w:rStyle w:val="afc"/>
            <w:rFonts w:ascii="Times New Roman" w:eastAsia="黑体" w:hAnsi="Times New Roman" w:cs="Times New Roman"/>
          </w:rPr>
          <w:t>4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．功能模块设计</w:t>
        </w:r>
        <w:r w:rsidR="002D0EAD">
          <w:tab/>
        </w:r>
        <w:r w:rsidR="002D0EAD">
          <w:fldChar w:fldCharType="begin"/>
        </w:r>
        <w:r w:rsidR="002D0EAD">
          <w:instrText xml:space="preserve"> PAGEREF _Toc444264814 \h </w:instrText>
        </w:r>
        <w:r w:rsidR="002D0EAD">
          <w:fldChar w:fldCharType="separate"/>
        </w:r>
        <w:r w:rsidR="002D0EAD">
          <w:t>4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15" w:history="1">
        <w:r w:rsidR="002D0EAD">
          <w:rPr>
            <w:rStyle w:val="afc"/>
            <w:rFonts w:ascii="Times New Roman" w:eastAsia="黑体" w:hAnsi="Times New Roman" w:cs="Times New Roman"/>
          </w:rPr>
          <w:t xml:space="preserve">4.1 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管理员模块</w:t>
        </w:r>
        <w:r w:rsidR="002D0EAD">
          <w:tab/>
        </w:r>
        <w:r w:rsidR="00F951B5">
          <w:rPr>
            <w:rFonts w:hint="eastAsia"/>
          </w:rPr>
          <w:t>3</w:t>
        </w:r>
      </w:hyperlink>
    </w:p>
    <w:p w:rsidR="00F951B5" w:rsidRDefault="00E56EA8" w:rsidP="00F951B5">
      <w:pPr>
        <w:pStyle w:val="25"/>
        <w:tabs>
          <w:tab w:val="right" w:leader="dot" w:pos="8296"/>
        </w:tabs>
        <w:ind w:left="440"/>
      </w:pPr>
      <w:hyperlink w:anchor="_Toc444264819" w:history="1">
        <w:r w:rsidR="002D0EAD">
          <w:rPr>
            <w:rStyle w:val="afc"/>
            <w:rFonts w:ascii="Times New Roman" w:eastAsia="黑体" w:hAnsi="Times New Roman" w:cs="Times New Roman"/>
          </w:rPr>
          <w:t xml:space="preserve">4.2 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教师模块</w:t>
        </w:r>
        <w:r w:rsidR="002D0EAD">
          <w:tab/>
        </w:r>
        <w:r w:rsidR="00F951B5">
          <w:rPr>
            <w:rFonts w:hint="eastAsia"/>
          </w:rPr>
          <w:t>4</w:t>
        </w:r>
      </w:hyperlink>
    </w:p>
    <w:p w:rsidR="00F951B5" w:rsidRPr="00F951B5" w:rsidRDefault="00E56EA8" w:rsidP="00F951B5">
      <w:pPr>
        <w:pStyle w:val="25"/>
        <w:tabs>
          <w:tab w:val="right" w:leader="dot" w:pos="8296"/>
        </w:tabs>
        <w:ind w:left="440"/>
      </w:pPr>
      <w:hyperlink w:anchor="_Toc444264819" w:history="1">
        <w:r w:rsidR="00F951B5">
          <w:rPr>
            <w:rStyle w:val="afc"/>
            <w:rFonts w:ascii="Times New Roman" w:eastAsia="黑体" w:hAnsi="Times New Roman" w:cs="Times New Roman"/>
          </w:rPr>
          <w:t xml:space="preserve">4.2 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学生模块</w:t>
        </w:r>
        <w:r w:rsidR="00F951B5">
          <w:tab/>
        </w:r>
        <w:r w:rsidR="00F951B5">
          <w:fldChar w:fldCharType="begin"/>
        </w:r>
        <w:r w:rsidR="00F951B5">
          <w:instrText xml:space="preserve"> PAGEREF _Toc444264819 \h </w:instrText>
        </w:r>
        <w:r w:rsidR="00F951B5">
          <w:fldChar w:fldCharType="separate"/>
        </w:r>
        <w:r w:rsidR="00F951B5">
          <w:t>5</w:t>
        </w:r>
        <w:r w:rsidR="00F951B5">
          <w:fldChar w:fldCharType="end"/>
        </w:r>
      </w:hyperlink>
    </w:p>
    <w:p w:rsidR="00C07843" w:rsidRDefault="00E56EA8">
      <w:pPr>
        <w:pStyle w:val="12"/>
        <w:rPr>
          <w:kern w:val="2"/>
          <w:sz w:val="21"/>
        </w:rPr>
      </w:pPr>
      <w:hyperlink w:anchor="_Toc444264820" w:history="1">
        <w:r w:rsidR="002D0EAD">
          <w:rPr>
            <w:rStyle w:val="afc"/>
            <w:rFonts w:ascii="Times New Roman" w:eastAsia="黑体" w:hAnsi="Times New Roman" w:cs="Times New Roman"/>
          </w:rPr>
          <w:t>5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．数据库设计</w:t>
        </w:r>
        <w:r w:rsidR="002D0EAD">
          <w:tab/>
        </w:r>
        <w:r w:rsidR="002D0EAD">
          <w:fldChar w:fldCharType="begin"/>
        </w:r>
        <w:r w:rsidR="002D0EAD">
          <w:instrText xml:space="preserve"> PAGEREF _Toc444264820 \h </w:instrText>
        </w:r>
        <w:r w:rsidR="002D0EAD">
          <w:fldChar w:fldCharType="separate"/>
        </w:r>
        <w:r w:rsidR="002D0EAD">
          <w:t>5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21" w:history="1">
        <w:r w:rsidR="002D0EAD">
          <w:rPr>
            <w:rStyle w:val="afc"/>
            <w:rFonts w:ascii="Times New Roman" w:eastAsia="黑体" w:hAnsi="Times New Roman" w:cs="Times New Roman"/>
          </w:rPr>
          <w:t xml:space="preserve">5.1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数据库选择</w:t>
        </w:r>
        <w:r w:rsidR="002D0EAD">
          <w:tab/>
        </w:r>
        <w:r w:rsidR="002D0EAD">
          <w:fldChar w:fldCharType="begin"/>
        </w:r>
        <w:r w:rsidR="002D0EAD">
          <w:instrText xml:space="preserve"> PAGEREF _Toc444264821 \h </w:instrText>
        </w:r>
        <w:r w:rsidR="002D0EAD">
          <w:fldChar w:fldCharType="separate"/>
        </w:r>
        <w:r w:rsidR="002D0EAD">
          <w:t>5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22" w:history="1">
        <w:r w:rsidR="002D0EAD">
          <w:rPr>
            <w:rStyle w:val="afc"/>
            <w:rFonts w:ascii="Times New Roman" w:eastAsia="黑体" w:hAnsi="Times New Roman" w:cs="Times New Roman"/>
          </w:rPr>
          <w:t xml:space="preserve">5.2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数据库逻辑结构</w:t>
        </w:r>
        <w:r w:rsidR="002D0EAD">
          <w:tab/>
        </w:r>
        <w:r w:rsidR="002D0EAD">
          <w:fldChar w:fldCharType="begin"/>
        </w:r>
        <w:r w:rsidR="002D0EAD">
          <w:instrText xml:space="preserve"> PAGEREF _Toc444264822 \h </w:instrText>
        </w:r>
        <w:r w:rsidR="002D0EAD">
          <w:fldChar w:fldCharType="separate"/>
        </w:r>
        <w:r w:rsidR="002D0EAD">
          <w:t>6</w:t>
        </w:r>
        <w:r w:rsidR="002D0EAD">
          <w:fldChar w:fldCharType="end"/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23" w:history="1">
        <w:r w:rsidR="002D0EAD">
          <w:rPr>
            <w:rStyle w:val="afc"/>
            <w:rFonts w:ascii="Times New Roman" w:eastAsia="黑体" w:hAnsi="Times New Roman" w:cs="Times New Roman"/>
          </w:rPr>
          <w:t xml:space="preserve">5.3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物理结构设计</w:t>
        </w:r>
        <w:r w:rsidR="002D0EAD">
          <w:tab/>
        </w:r>
        <w:r w:rsidR="002D0EAD">
          <w:fldChar w:fldCharType="begin"/>
        </w:r>
        <w:r w:rsidR="002D0EAD">
          <w:instrText xml:space="preserve"> PAGEREF _Toc444264823 \h </w:instrText>
        </w:r>
        <w:r w:rsidR="002D0EAD">
          <w:fldChar w:fldCharType="separate"/>
        </w:r>
        <w:r w:rsidR="002D0EAD">
          <w:t>6</w:t>
        </w:r>
        <w:r w:rsidR="002D0EAD">
          <w:fldChar w:fldCharType="end"/>
        </w:r>
      </w:hyperlink>
    </w:p>
    <w:p w:rsidR="00C07843" w:rsidRDefault="00E56EA8">
      <w:pPr>
        <w:pStyle w:val="12"/>
        <w:rPr>
          <w:kern w:val="2"/>
          <w:sz w:val="21"/>
        </w:rPr>
      </w:pPr>
      <w:hyperlink w:anchor="_Toc444264827" w:history="1">
        <w:r w:rsidR="002D0EAD">
          <w:rPr>
            <w:rStyle w:val="afc"/>
            <w:rFonts w:ascii="Times New Roman" w:eastAsia="黑体" w:hAnsi="Times New Roman" w:cs="Times New Roman"/>
          </w:rPr>
          <w:t xml:space="preserve">6. </w:t>
        </w:r>
        <w:r w:rsidR="002D0EAD">
          <w:rPr>
            <w:rStyle w:val="afc"/>
            <w:rFonts w:ascii="Times New Roman" w:eastAsia="黑体" w:hAnsi="Times New Roman" w:cs="Times New Roman" w:hint="eastAsia"/>
          </w:rPr>
          <w:t>界面设计</w:t>
        </w:r>
        <w:r w:rsidR="002D0EAD">
          <w:tab/>
        </w:r>
        <w:r w:rsidR="00F951B5">
          <w:rPr>
            <w:rFonts w:hint="eastAsia"/>
          </w:rPr>
          <w:t>9</w:t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28" w:history="1">
        <w:r w:rsidR="002D0EAD">
          <w:rPr>
            <w:rStyle w:val="afc"/>
            <w:rFonts w:ascii="Times New Roman" w:eastAsia="黑体" w:hAnsi="Times New Roman" w:cs="Times New Roman"/>
          </w:rPr>
          <w:t xml:space="preserve">6.1 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登录界面</w:t>
        </w:r>
        <w:r w:rsidR="002D0EAD">
          <w:tab/>
        </w:r>
        <w:r w:rsidR="00F951B5">
          <w:rPr>
            <w:rFonts w:hint="eastAsia"/>
          </w:rPr>
          <w:t>9</w:t>
        </w:r>
      </w:hyperlink>
    </w:p>
    <w:p w:rsidR="00C07843" w:rsidRDefault="00E56EA8">
      <w:pPr>
        <w:pStyle w:val="25"/>
        <w:tabs>
          <w:tab w:val="right" w:leader="dot" w:pos="8296"/>
        </w:tabs>
        <w:ind w:left="440"/>
        <w:rPr>
          <w:kern w:val="2"/>
          <w:sz w:val="21"/>
        </w:rPr>
      </w:pPr>
      <w:hyperlink w:anchor="_Toc444264829" w:history="1">
        <w:r w:rsidR="002D0EAD">
          <w:rPr>
            <w:rStyle w:val="afc"/>
            <w:rFonts w:ascii="Times New Roman" w:eastAsia="黑体" w:hAnsi="Times New Roman" w:cs="Times New Roman"/>
          </w:rPr>
          <w:t xml:space="preserve">6.2 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学生注册</w:t>
        </w:r>
        <w:r w:rsidR="002D0EAD">
          <w:tab/>
        </w:r>
        <w:r w:rsidR="008715A9">
          <w:rPr>
            <w:rFonts w:hint="eastAsia"/>
          </w:rPr>
          <w:t>10</w:t>
        </w:r>
      </w:hyperlink>
    </w:p>
    <w:p w:rsidR="008715A9" w:rsidRPr="008715A9" w:rsidRDefault="00E56EA8" w:rsidP="008715A9">
      <w:pPr>
        <w:pStyle w:val="25"/>
        <w:tabs>
          <w:tab w:val="right" w:leader="dot" w:pos="8296"/>
        </w:tabs>
        <w:ind w:left="440"/>
      </w:pPr>
      <w:hyperlink w:anchor="_Toc444264830" w:history="1">
        <w:r w:rsidR="002D0EAD">
          <w:rPr>
            <w:rStyle w:val="afc"/>
            <w:rFonts w:ascii="Times New Roman" w:eastAsia="黑体" w:hAnsi="Times New Roman" w:cs="Times New Roman"/>
          </w:rPr>
          <w:t>6.</w:t>
        </w:r>
        <w:r w:rsidR="00F951B5">
          <w:rPr>
            <w:rStyle w:val="afc"/>
            <w:rFonts w:ascii="Times New Roman" w:eastAsia="黑体" w:hAnsi="Times New Roman" w:cs="Times New Roman" w:hint="eastAsia"/>
          </w:rPr>
          <w:t>3</w:t>
        </w:r>
        <w:r w:rsidR="00F951B5">
          <w:rPr>
            <w:rStyle w:val="afc"/>
            <w:rFonts w:ascii="Times New Roman" w:eastAsia="黑体" w:hAnsi="Times New Roman" w:cs="Times New Roman"/>
          </w:rPr>
          <w:t>学生个人账户管理</w:t>
        </w:r>
        <w:r w:rsidR="002D0EAD">
          <w:tab/>
        </w:r>
        <w:r w:rsidR="008715A9">
          <w:rPr>
            <w:rFonts w:hint="eastAsia"/>
          </w:rPr>
          <w:t>10</w:t>
        </w:r>
      </w:hyperlink>
    </w:p>
    <w:p w:rsidR="008715A9" w:rsidRDefault="00E56EA8" w:rsidP="008715A9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8715A9">
          <w:rPr>
            <w:rStyle w:val="afc"/>
            <w:rFonts w:ascii="Times New Roman" w:eastAsia="黑体" w:hAnsi="Times New Roman" w:cs="Times New Roman"/>
          </w:rPr>
          <w:t>6.</w:t>
        </w:r>
        <w:r w:rsidR="008715A9">
          <w:rPr>
            <w:rStyle w:val="afc"/>
            <w:rFonts w:ascii="Times New Roman" w:eastAsia="黑体" w:hAnsi="Times New Roman" w:cs="Times New Roman" w:hint="eastAsia"/>
          </w:rPr>
          <w:t>3.1</w:t>
        </w:r>
        <w:r w:rsidR="008715A9">
          <w:rPr>
            <w:rStyle w:val="afc"/>
            <w:rFonts w:ascii="Times New Roman" w:eastAsia="黑体" w:hAnsi="Times New Roman" w:cs="Times New Roman"/>
          </w:rPr>
          <w:t>学生登录主界面</w:t>
        </w:r>
        <w:r w:rsidR="008715A9">
          <w:tab/>
        </w:r>
        <w:r w:rsidR="008715A9">
          <w:rPr>
            <w:rFonts w:hint="eastAsia"/>
          </w:rPr>
          <w:t>10</w:t>
        </w:r>
      </w:hyperlink>
    </w:p>
    <w:p w:rsidR="008715A9" w:rsidRPr="008715A9" w:rsidRDefault="00E56EA8" w:rsidP="008715A9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8715A9">
          <w:rPr>
            <w:rStyle w:val="afc"/>
            <w:rFonts w:ascii="Times New Roman" w:eastAsia="黑体" w:hAnsi="Times New Roman" w:cs="Times New Roman"/>
          </w:rPr>
          <w:t>6.</w:t>
        </w:r>
        <w:r w:rsidR="008715A9">
          <w:rPr>
            <w:rStyle w:val="afc"/>
            <w:rFonts w:ascii="Times New Roman" w:eastAsia="黑体" w:hAnsi="Times New Roman" w:cs="Times New Roman" w:hint="eastAsia"/>
          </w:rPr>
          <w:t>3.2</w:t>
        </w:r>
        <w:r w:rsidR="008715A9">
          <w:rPr>
            <w:rStyle w:val="afc"/>
            <w:rFonts w:ascii="Times New Roman" w:eastAsia="黑体" w:hAnsi="Times New Roman" w:cs="Times New Roman"/>
          </w:rPr>
          <w:t>学生</w:t>
        </w:r>
        <w:r w:rsidR="008715A9">
          <w:rPr>
            <w:rStyle w:val="afc"/>
            <w:rFonts w:ascii="Times New Roman" w:eastAsia="黑体" w:hAnsi="Times New Roman" w:cs="Times New Roman" w:hint="eastAsia"/>
          </w:rPr>
          <w:t>作业管理</w:t>
        </w:r>
        <w:r w:rsidR="008715A9">
          <w:tab/>
        </w:r>
        <w:r w:rsidR="008715A9">
          <w:rPr>
            <w:rFonts w:hint="eastAsia"/>
          </w:rPr>
          <w:t>11</w:t>
        </w:r>
      </w:hyperlink>
    </w:p>
    <w:p w:rsidR="008715A9" w:rsidRDefault="00E56EA8" w:rsidP="008715A9">
      <w:pPr>
        <w:pStyle w:val="25"/>
        <w:tabs>
          <w:tab w:val="right" w:leader="dot" w:pos="8296"/>
        </w:tabs>
        <w:ind w:left="440"/>
      </w:pPr>
      <w:hyperlink w:anchor="_Toc444264830" w:history="1">
        <w:r w:rsidR="008715A9">
          <w:rPr>
            <w:rStyle w:val="afc"/>
            <w:rFonts w:ascii="Times New Roman" w:eastAsia="黑体" w:hAnsi="Times New Roman" w:cs="Times New Roman"/>
          </w:rPr>
          <w:t>6.</w:t>
        </w:r>
        <w:r w:rsidR="008715A9">
          <w:rPr>
            <w:rStyle w:val="afc"/>
            <w:rFonts w:ascii="Times New Roman" w:eastAsia="黑体" w:hAnsi="Times New Roman" w:cs="Times New Roman" w:hint="eastAsia"/>
          </w:rPr>
          <w:t>4</w:t>
        </w:r>
        <w:r w:rsidR="008715A9">
          <w:rPr>
            <w:rStyle w:val="afc"/>
            <w:rFonts w:ascii="Times New Roman" w:eastAsia="黑体" w:hAnsi="Times New Roman" w:cs="Times New Roman"/>
          </w:rPr>
          <w:t>教师个人账户管理</w:t>
        </w:r>
        <w:r w:rsidR="008715A9">
          <w:tab/>
        </w:r>
        <w:r w:rsidR="008715A9">
          <w:rPr>
            <w:rFonts w:hint="eastAsia"/>
          </w:rPr>
          <w:t>10</w:t>
        </w:r>
      </w:hyperlink>
    </w:p>
    <w:p w:rsidR="00CE3A46" w:rsidRPr="008715A9" w:rsidRDefault="00E56EA8" w:rsidP="00CE3A46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CE3A46">
          <w:rPr>
            <w:rStyle w:val="afc"/>
            <w:rFonts w:ascii="Times New Roman" w:eastAsia="黑体" w:hAnsi="Times New Roman" w:cs="Times New Roman"/>
          </w:rPr>
          <w:t>6.</w:t>
        </w:r>
        <w:r w:rsidR="00CE3A46">
          <w:rPr>
            <w:rStyle w:val="afc"/>
            <w:rFonts w:ascii="Times New Roman" w:eastAsia="黑体" w:hAnsi="Times New Roman" w:cs="Times New Roman" w:hint="eastAsia"/>
          </w:rPr>
          <w:t>4.1</w:t>
        </w:r>
        <w:r w:rsidR="00CE3A46">
          <w:rPr>
            <w:rStyle w:val="afc"/>
            <w:rFonts w:ascii="Times New Roman" w:eastAsia="黑体" w:hAnsi="Times New Roman" w:cs="Times New Roman"/>
          </w:rPr>
          <w:t>作业发布</w:t>
        </w:r>
        <w:r w:rsidR="00CE3A46">
          <w:tab/>
        </w:r>
        <w:r w:rsidR="00CE3A46">
          <w:rPr>
            <w:rFonts w:hint="eastAsia"/>
          </w:rPr>
          <w:t>13</w:t>
        </w:r>
      </w:hyperlink>
    </w:p>
    <w:p w:rsidR="00CE3A46" w:rsidRPr="008715A9" w:rsidRDefault="00E56EA8" w:rsidP="00CE3A46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CE3A46">
          <w:rPr>
            <w:rStyle w:val="afc"/>
            <w:rFonts w:ascii="Times New Roman" w:eastAsia="黑体" w:hAnsi="Times New Roman" w:cs="Times New Roman"/>
          </w:rPr>
          <w:t>6.</w:t>
        </w:r>
        <w:r w:rsidR="00CE3A46">
          <w:rPr>
            <w:rStyle w:val="afc"/>
            <w:rFonts w:ascii="Times New Roman" w:eastAsia="黑体" w:hAnsi="Times New Roman" w:cs="Times New Roman" w:hint="eastAsia"/>
          </w:rPr>
          <w:t>4.2</w:t>
        </w:r>
        <w:r w:rsidR="00CE3A46">
          <w:rPr>
            <w:rStyle w:val="afc"/>
            <w:rFonts w:ascii="Times New Roman" w:eastAsia="黑体" w:hAnsi="Times New Roman" w:cs="Times New Roman"/>
          </w:rPr>
          <w:t>作业提交情况查看</w:t>
        </w:r>
        <w:r w:rsidR="00CE3A46">
          <w:tab/>
        </w:r>
        <w:r w:rsidR="00CE3A46">
          <w:rPr>
            <w:rFonts w:hint="eastAsia"/>
          </w:rPr>
          <w:t>13</w:t>
        </w:r>
      </w:hyperlink>
    </w:p>
    <w:p w:rsidR="00CE3A46" w:rsidRPr="008715A9" w:rsidRDefault="00E56EA8" w:rsidP="00CE3A46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CE3A46">
          <w:rPr>
            <w:rStyle w:val="afc"/>
            <w:rFonts w:ascii="Times New Roman" w:eastAsia="黑体" w:hAnsi="Times New Roman" w:cs="Times New Roman"/>
          </w:rPr>
          <w:t>6.</w:t>
        </w:r>
        <w:r w:rsidR="00CE3A46">
          <w:rPr>
            <w:rStyle w:val="afc"/>
            <w:rFonts w:ascii="Times New Roman" w:eastAsia="黑体" w:hAnsi="Times New Roman" w:cs="Times New Roman" w:hint="eastAsia"/>
          </w:rPr>
          <w:t>4.3</w:t>
        </w:r>
        <w:r w:rsidR="00CE3A46">
          <w:rPr>
            <w:rStyle w:val="afc"/>
            <w:rFonts w:ascii="Times New Roman" w:eastAsia="黑体" w:hAnsi="Times New Roman" w:cs="Times New Roman"/>
          </w:rPr>
          <w:t>作业批改</w:t>
        </w:r>
        <w:r w:rsidR="00CE3A46">
          <w:tab/>
        </w:r>
        <w:r w:rsidR="00CE3A46">
          <w:rPr>
            <w:rFonts w:hint="eastAsia"/>
          </w:rPr>
          <w:t>15</w:t>
        </w:r>
      </w:hyperlink>
    </w:p>
    <w:p w:rsidR="00CE3A46" w:rsidRPr="008715A9" w:rsidRDefault="00E56EA8" w:rsidP="00CE3A46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CE3A46">
          <w:rPr>
            <w:rStyle w:val="afc"/>
            <w:rFonts w:ascii="Times New Roman" w:eastAsia="黑体" w:hAnsi="Times New Roman" w:cs="Times New Roman"/>
          </w:rPr>
          <w:t>6.</w:t>
        </w:r>
        <w:r w:rsidR="00CE3A46">
          <w:rPr>
            <w:rStyle w:val="afc"/>
            <w:rFonts w:ascii="Times New Roman" w:eastAsia="黑体" w:hAnsi="Times New Roman" w:cs="Times New Roman" w:hint="eastAsia"/>
          </w:rPr>
          <w:t>4.4</w:t>
        </w:r>
        <w:r w:rsidR="00CE3A46">
          <w:rPr>
            <w:rStyle w:val="afc"/>
            <w:rFonts w:ascii="Times New Roman" w:eastAsia="黑体" w:hAnsi="Times New Roman" w:cs="Times New Roman"/>
          </w:rPr>
          <w:t>修改个人账户信息</w:t>
        </w:r>
        <w:r w:rsidR="00CE3A46">
          <w:tab/>
        </w:r>
        <w:r w:rsidR="00CE3A46">
          <w:rPr>
            <w:rFonts w:hint="eastAsia"/>
          </w:rPr>
          <w:t>15</w:t>
        </w:r>
      </w:hyperlink>
    </w:p>
    <w:p w:rsidR="00CE3A46" w:rsidRDefault="00E56EA8" w:rsidP="00CE3A46">
      <w:pPr>
        <w:pStyle w:val="25"/>
        <w:tabs>
          <w:tab w:val="right" w:leader="dot" w:pos="8296"/>
        </w:tabs>
        <w:ind w:left="440"/>
      </w:pPr>
      <w:hyperlink w:anchor="_Toc444264830" w:history="1">
        <w:r w:rsidR="00CE3A46">
          <w:rPr>
            <w:rStyle w:val="afc"/>
            <w:rFonts w:ascii="Times New Roman" w:eastAsia="黑体" w:hAnsi="Times New Roman" w:cs="Times New Roman"/>
          </w:rPr>
          <w:t>6.</w:t>
        </w:r>
        <w:r w:rsidR="00CE3A46">
          <w:rPr>
            <w:rStyle w:val="afc"/>
            <w:rFonts w:ascii="Times New Roman" w:eastAsia="黑体" w:hAnsi="Times New Roman" w:cs="Times New Roman" w:hint="eastAsia"/>
          </w:rPr>
          <w:t>5</w:t>
        </w:r>
        <w:r w:rsidR="00624DB2">
          <w:rPr>
            <w:rStyle w:val="afc"/>
            <w:rFonts w:ascii="Times New Roman" w:eastAsia="黑体" w:hAnsi="Times New Roman" w:cs="Times New Roman" w:hint="eastAsia"/>
          </w:rPr>
          <w:t>系统</w:t>
        </w:r>
        <w:r w:rsidR="00CE3A46">
          <w:rPr>
            <w:rStyle w:val="afc"/>
            <w:rFonts w:ascii="Times New Roman" w:eastAsia="黑体" w:hAnsi="Times New Roman" w:cs="Times New Roman"/>
          </w:rPr>
          <w:t>管理员</w:t>
        </w:r>
        <w:r w:rsidR="00624DB2">
          <w:rPr>
            <w:rStyle w:val="afc"/>
            <w:rFonts w:ascii="Times New Roman" w:eastAsia="黑体" w:hAnsi="Times New Roman" w:cs="Times New Roman"/>
          </w:rPr>
          <w:t>界面</w:t>
        </w:r>
        <w:r w:rsidR="00CE3A46">
          <w:tab/>
        </w:r>
        <w:r w:rsidR="00CE3A46">
          <w:rPr>
            <w:rFonts w:hint="eastAsia"/>
          </w:rPr>
          <w:t>1</w:t>
        </w:r>
        <w:r w:rsidR="00624DB2">
          <w:rPr>
            <w:rFonts w:hint="eastAsia"/>
          </w:rPr>
          <w:t>6</w:t>
        </w:r>
      </w:hyperlink>
    </w:p>
    <w:p w:rsidR="00624DB2" w:rsidRPr="008715A9" w:rsidRDefault="00E56EA8" w:rsidP="00624DB2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624DB2">
          <w:rPr>
            <w:rStyle w:val="afc"/>
            <w:rFonts w:ascii="Times New Roman" w:eastAsia="黑体" w:hAnsi="Times New Roman" w:cs="Times New Roman"/>
          </w:rPr>
          <w:t>6.</w:t>
        </w:r>
        <w:r w:rsidR="00624DB2">
          <w:rPr>
            <w:rStyle w:val="afc"/>
            <w:rFonts w:ascii="Times New Roman" w:eastAsia="黑体" w:hAnsi="Times New Roman" w:cs="Times New Roman" w:hint="eastAsia"/>
          </w:rPr>
          <w:t>5.1</w:t>
        </w:r>
        <w:r w:rsidR="00624DB2">
          <w:rPr>
            <w:rStyle w:val="afc"/>
            <w:rFonts w:ascii="Times New Roman" w:eastAsia="黑体" w:hAnsi="Times New Roman" w:cs="Times New Roman"/>
          </w:rPr>
          <w:t>学生信息管理</w:t>
        </w:r>
        <w:r w:rsidR="00624DB2">
          <w:tab/>
        </w:r>
        <w:r w:rsidR="00624DB2">
          <w:rPr>
            <w:rFonts w:hint="eastAsia"/>
          </w:rPr>
          <w:t>16</w:t>
        </w:r>
      </w:hyperlink>
    </w:p>
    <w:p w:rsidR="00624DB2" w:rsidRPr="008715A9" w:rsidRDefault="00E56EA8" w:rsidP="00624DB2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624DB2">
          <w:rPr>
            <w:rStyle w:val="afc"/>
            <w:rFonts w:ascii="Times New Roman" w:eastAsia="黑体" w:hAnsi="Times New Roman" w:cs="Times New Roman"/>
          </w:rPr>
          <w:t>6.</w:t>
        </w:r>
        <w:r w:rsidR="00624DB2">
          <w:rPr>
            <w:rStyle w:val="afc"/>
            <w:rFonts w:ascii="Times New Roman" w:eastAsia="黑体" w:hAnsi="Times New Roman" w:cs="Times New Roman" w:hint="eastAsia"/>
          </w:rPr>
          <w:t>5.2</w:t>
        </w:r>
        <w:r w:rsidR="00624DB2">
          <w:rPr>
            <w:rStyle w:val="afc"/>
            <w:rFonts w:ascii="Times New Roman" w:eastAsia="黑体" w:hAnsi="Times New Roman" w:cs="Times New Roman"/>
          </w:rPr>
          <w:t>教师信息管理</w:t>
        </w:r>
        <w:r w:rsidR="00624DB2">
          <w:tab/>
        </w:r>
        <w:r w:rsidR="00624DB2">
          <w:rPr>
            <w:rFonts w:hint="eastAsia"/>
          </w:rPr>
          <w:t>17</w:t>
        </w:r>
      </w:hyperlink>
    </w:p>
    <w:p w:rsidR="00624DB2" w:rsidRPr="008715A9" w:rsidRDefault="00E56EA8" w:rsidP="00624DB2">
      <w:pPr>
        <w:pStyle w:val="25"/>
        <w:tabs>
          <w:tab w:val="right" w:leader="dot" w:pos="8296"/>
        </w:tabs>
        <w:ind w:left="440" w:firstLineChars="100" w:firstLine="220"/>
      </w:pPr>
      <w:hyperlink w:anchor="_Toc444264830" w:history="1">
        <w:r w:rsidR="00624DB2">
          <w:rPr>
            <w:rStyle w:val="afc"/>
            <w:rFonts w:ascii="Times New Roman" w:eastAsia="黑体" w:hAnsi="Times New Roman" w:cs="Times New Roman"/>
          </w:rPr>
          <w:t>6.</w:t>
        </w:r>
        <w:r w:rsidR="00624DB2">
          <w:rPr>
            <w:rStyle w:val="afc"/>
            <w:rFonts w:ascii="Times New Roman" w:eastAsia="黑体" w:hAnsi="Times New Roman" w:cs="Times New Roman" w:hint="eastAsia"/>
          </w:rPr>
          <w:t>5.3</w:t>
        </w:r>
        <w:r w:rsidR="00624DB2">
          <w:rPr>
            <w:rStyle w:val="afc"/>
            <w:rFonts w:ascii="Times New Roman" w:eastAsia="黑体" w:hAnsi="Times New Roman" w:cs="Times New Roman"/>
          </w:rPr>
          <w:t>作业信息管理</w:t>
        </w:r>
        <w:r w:rsidR="00624DB2">
          <w:tab/>
        </w:r>
        <w:r w:rsidR="00624DB2">
          <w:rPr>
            <w:rFonts w:hint="eastAsia"/>
          </w:rPr>
          <w:t>17</w:t>
        </w:r>
      </w:hyperlink>
    </w:p>
    <w:p w:rsidR="00CE3A46" w:rsidRPr="00CE3A46" w:rsidRDefault="00CE3A46" w:rsidP="00CE3A46"/>
    <w:p w:rsidR="008715A9" w:rsidRPr="008715A9" w:rsidRDefault="008715A9" w:rsidP="008715A9"/>
    <w:p w:rsidR="00C07843" w:rsidRDefault="002D0EA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C07843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C07843" w:rsidRDefault="002D0EAD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" w:name="_Toc444264799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1"/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" w:name="_Toc440343812"/>
      <w:bookmarkStart w:id="3" w:name="_Toc439486469"/>
      <w:bookmarkStart w:id="4" w:name="_Toc439486266"/>
      <w:bookmarkStart w:id="5" w:name="_Toc440343824"/>
      <w:bookmarkStart w:id="6" w:name="_Toc439478830"/>
      <w:bookmarkStart w:id="7" w:name="_Toc439486685"/>
      <w:bookmarkStart w:id="8" w:name="_Toc435515184"/>
      <w:bookmarkStart w:id="9" w:name="_Toc440351844"/>
      <w:bookmarkStart w:id="10" w:name="_Toc435871190"/>
      <w:bookmarkStart w:id="11" w:name="_Toc439479245"/>
      <w:bookmarkStart w:id="12" w:name="_Toc439478941"/>
      <w:bookmarkStart w:id="13" w:name="_Toc439479125"/>
      <w:bookmarkStart w:id="14" w:name="_Toc439486668"/>
      <w:bookmarkStart w:id="15" w:name="_Toc439216690"/>
      <w:bookmarkStart w:id="16" w:name="_Toc439479044"/>
      <w:bookmarkStart w:id="17" w:name="_Toc440348448"/>
      <w:bookmarkStart w:id="18" w:name="_Toc435931855"/>
      <w:bookmarkStart w:id="19" w:name="_Toc439486572"/>
      <w:bookmarkStart w:id="20" w:name="_Toc439486445"/>
      <w:bookmarkStart w:id="21" w:name="_Toc440351860"/>
      <w:bookmarkStart w:id="22" w:name="_Toc459082583"/>
      <w:bookmarkStart w:id="23" w:name="_Toc440348420"/>
      <w:bookmarkStart w:id="24" w:name="_Toc445715206"/>
      <w:bookmarkStart w:id="25" w:name="_Toc440343883"/>
      <w:bookmarkStart w:id="26" w:name="_Toc444264800"/>
      <w:r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C07843" w:rsidRDefault="002D0EAD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ascii="Times New Roman" w:hAnsi="Times New Roman" w:cs="Times New Roman" w:hint="eastAsia"/>
          <w:sz w:val="24"/>
          <w:szCs w:val="24"/>
        </w:rPr>
        <w:t>作业管理系统的概要设计</w:t>
      </w:r>
      <w:r>
        <w:rPr>
          <w:rFonts w:ascii="Times New Roman" w:hAnsi="Times New Roman" w:cs="Times New Roman"/>
          <w:sz w:val="24"/>
          <w:szCs w:val="24"/>
        </w:rPr>
        <w:t>，其中包括</w:t>
      </w:r>
      <w:r>
        <w:rPr>
          <w:rFonts w:ascii="Times New Roman" w:hAnsi="Times New Roman" w:cs="Times New Roman" w:hint="eastAsia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设计，功能模块设计，数据库设计，界面设计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</w:p>
    <w:p w:rsidR="00C07843" w:rsidRDefault="002D0EAD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:rsidR="00C07843" w:rsidRDefault="002D0EA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:rsidR="00C07843" w:rsidRDefault="002D0EA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:rsidR="00C07843" w:rsidRDefault="002D0EA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:rsidR="00C07843" w:rsidRDefault="002D0EA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7" w:name="_Toc444264801"/>
      <w:r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7"/>
    </w:p>
    <w:p w:rsidR="00C07843" w:rsidRDefault="002D0EAD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怎么做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的问题。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8" w:name="_Toc444264802"/>
      <w:r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引用标准</w:t>
      </w:r>
      <w:bookmarkEnd w:id="28"/>
    </w:p>
    <w:p w:rsidR="00C07843" w:rsidRDefault="002D0EAD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3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  <w:bookmarkEnd w:id="29"/>
    </w:p>
    <w:p w:rsidR="00C07843" w:rsidRDefault="002D0EAD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C07843" w:rsidRDefault="00C078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C078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</w:p>
    <w:p w:rsidR="00C07843" w:rsidRDefault="002D0EAD">
      <w:pPr>
        <w:pStyle w:val="10"/>
        <w:numPr>
          <w:ilvl w:val="0"/>
          <w:numId w:val="13"/>
        </w:numPr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项目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0"/>
    </w:p>
    <w:p w:rsidR="00C07843" w:rsidRDefault="002D0EAD">
      <w:r>
        <w:rPr>
          <w:rFonts w:hint="eastAsia"/>
        </w:rPr>
        <w:t>作业管理系统是一个面向教师，学生的系统。它主要的目的是将作业的提交批改更加的简洁化，方便化。主要需要学生的上传，教师的下载和批改等功能的实现。</w:t>
      </w:r>
    </w:p>
    <w:p w:rsidR="00C07843" w:rsidRPr="00901866" w:rsidRDefault="002D0EAD" w:rsidP="00901866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1"/>
    </w:p>
    <w:p w:rsidR="00C07843" w:rsidRDefault="002D0EA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ascii="Times New Roman" w:hAnsi="Times New Roman" w:cs="Times New Roman" w:hint="eastAsia"/>
          <w:sz w:val="24"/>
          <w:szCs w:val="24"/>
        </w:rPr>
        <w:t>模块结构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ascii="Times New Roman" w:hAnsi="Times New Roman" w:cs="Times New Roman" w:hint="eastAsia"/>
          <w:sz w:val="24"/>
          <w:szCs w:val="24"/>
        </w:rPr>
        <w:t>，在体系架构上选择</w:t>
      </w:r>
      <w:r>
        <w:rPr>
          <w:rFonts w:ascii="Times New Roman" w:hAnsi="Times New Roman" w:cs="Times New Roman" w:hint="eastAsia"/>
          <w:sz w:val="24"/>
          <w:szCs w:val="24"/>
        </w:rPr>
        <w:t>SSH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Arial" w:hAnsi="Arial" w:cs="Arial"/>
          <w:color w:val="333333"/>
          <w:sz w:val="24"/>
          <w:szCs w:val="24"/>
        </w:rPr>
        <w:t>struts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>
        <w:rPr>
          <w:rFonts w:ascii="Arial" w:hAnsi="Arial" w:cs="Arial"/>
          <w:color w:val="333333"/>
          <w:sz w:val="24"/>
          <w:szCs w:val="24"/>
        </w:rPr>
        <w:t>spring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>
        <w:rPr>
          <w:rFonts w:ascii="Arial" w:hAnsi="Arial" w:cs="Arial"/>
          <w:color w:val="333333"/>
          <w:sz w:val="24"/>
          <w:szCs w:val="24"/>
        </w:rPr>
        <w:t>hibernate</w:t>
      </w:r>
      <w:r>
        <w:rPr>
          <w:rFonts w:ascii="Times New Roman" w:hAnsi="Times New Roman" w:cs="Times New Roman" w:hint="eastAsia"/>
          <w:sz w:val="24"/>
          <w:szCs w:val="24"/>
        </w:rPr>
        <w:t>）架构。</w:t>
      </w:r>
    </w:p>
    <w:p w:rsidR="00C07843" w:rsidRDefault="002D0EA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114300" distR="114300">
            <wp:extent cx="5266690" cy="5704205"/>
            <wp:effectExtent l="0" t="0" r="0" b="0"/>
            <wp:docPr id="3" name="图片 3" descr="作业提交系统分层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作业提交系统分层结构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66" w:rsidRDefault="00901866" w:rsidP="00901866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F951B5"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-1</w:t>
      </w:r>
    </w:p>
    <w:p w:rsidR="00C07843" w:rsidRDefault="002D0EA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软件管理系统体系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 w:rsidR="00901866"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C07843" w:rsidRDefault="002D0EAD">
      <w:pPr>
        <w:pStyle w:val="10"/>
        <w:spacing w:after="240" w:line="360" w:lineRule="auto"/>
      </w:pPr>
      <w:bookmarkStart w:id="32" w:name="_Toc105239816"/>
      <w:bookmarkStart w:id="33" w:name="_Toc104966600"/>
      <w:bookmarkStart w:id="34" w:name="_Toc104264056"/>
      <w:bookmarkStart w:id="35" w:name="_Toc104862186"/>
      <w:bookmarkStart w:id="36" w:name="_Toc104274785"/>
      <w:bookmarkStart w:id="37" w:name="_Toc104696190"/>
      <w:bookmarkStart w:id="38" w:name="_Toc104274587"/>
      <w:bookmarkStart w:id="39" w:name="_Toc444264814"/>
      <w:bookmarkStart w:id="40" w:name="_Toc444264819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．功能模块设计</w:t>
      </w:r>
      <w:bookmarkEnd w:id="39"/>
      <w:r>
        <w:rPr>
          <w:rFonts w:hint="eastAsia"/>
          <w:color w:val="000000" w:themeColor="text1"/>
        </w:rPr>
        <w:t xml:space="preserve">   </w:t>
      </w:r>
    </w:p>
    <w:p w:rsidR="00C07843" w:rsidRDefault="00C07843">
      <w:pPr>
        <w:ind w:firstLine="420"/>
      </w:pPr>
    </w:p>
    <w:p w:rsidR="00C07843" w:rsidRDefault="002D0EAD">
      <w:pPr>
        <w:ind w:firstLine="420"/>
      </w:pPr>
      <w:r>
        <w:rPr>
          <w:rFonts w:hint="eastAsia"/>
        </w:rPr>
        <w:t>主要分为管理员，学生，老师三个功能模块。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1" w:name="_Toc444264815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 </w:t>
      </w:r>
      <w:bookmarkEnd w:id="41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管理员模块</w:t>
      </w:r>
    </w:p>
    <w:p w:rsidR="00C07843" w:rsidRDefault="002D0EAD">
      <w:pPr>
        <w:pStyle w:val="1c"/>
        <w:shd w:val="clear" w:color="auto" w:fill="auto"/>
        <w:spacing w:line="240" w:lineRule="auto"/>
        <w:ind w:firstLine="0"/>
      </w:pPr>
      <w:r>
        <w:rPr>
          <w:color w:val="000000"/>
        </w:rPr>
        <w:t>管理员模块：</w:t>
      </w:r>
    </w:p>
    <w:p w:rsidR="00454FF9" w:rsidRPr="00454FF9" w:rsidRDefault="002D0EAD">
      <w:pPr>
        <w:pStyle w:val="1c"/>
        <w:shd w:val="clear" w:color="auto" w:fill="auto"/>
        <w:spacing w:line="240" w:lineRule="auto"/>
        <w:ind w:firstLine="0"/>
        <w:rPr>
          <w:sz w:val="24"/>
          <w:szCs w:val="24"/>
        </w:rPr>
      </w:pPr>
      <w:r>
        <w:rPr>
          <w:color w:val="000000"/>
          <w:lang w:val="en-US" w:bidi="en-US"/>
        </w:rPr>
        <w:t>♦</w:t>
      </w:r>
      <w:r w:rsidR="00454FF9" w:rsidRPr="001A7188">
        <w:rPr>
          <w:rFonts w:hint="eastAsia"/>
          <w:sz w:val="24"/>
          <w:szCs w:val="24"/>
        </w:rPr>
        <w:t>管理</w:t>
      </w:r>
      <w:r w:rsidR="00454FF9" w:rsidRPr="001A7188">
        <w:rPr>
          <w:sz w:val="24"/>
          <w:szCs w:val="24"/>
        </w:rPr>
        <w:t>员登入</w:t>
      </w:r>
      <w:r w:rsidR="00454FF9">
        <w:rPr>
          <w:rFonts w:hint="eastAsia"/>
          <w:sz w:val="24"/>
          <w:szCs w:val="24"/>
        </w:rPr>
        <w:t>模块</w:t>
      </w:r>
    </w:p>
    <w:p w:rsidR="00454FF9" w:rsidRPr="00454FF9" w:rsidRDefault="002D0EAD">
      <w:pPr>
        <w:pStyle w:val="1c"/>
        <w:shd w:val="clear" w:color="auto" w:fill="auto"/>
        <w:spacing w:line="240" w:lineRule="auto"/>
        <w:ind w:firstLine="0"/>
        <w:rPr>
          <w:color w:val="000000"/>
        </w:rPr>
      </w:pPr>
      <w:r>
        <w:rPr>
          <w:color w:val="000000"/>
          <w:lang w:val="en-US" w:bidi="en-US"/>
        </w:rPr>
        <w:t>♦</w:t>
      </w:r>
      <w:r w:rsidR="00454FF9" w:rsidRPr="001A7188">
        <w:rPr>
          <w:sz w:val="24"/>
          <w:szCs w:val="24"/>
        </w:rPr>
        <w:t>管理员对教师信息管理</w:t>
      </w:r>
      <w:r>
        <w:rPr>
          <w:color w:val="000000"/>
        </w:rPr>
        <w:t>模块</w:t>
      </w:r>
    </w:p>
    <w:p w:rsidR="00C07843" w:rsidRDefault="002D0EAD" w:rsidP="00454FF9">
      <w:pPr>
        <w:pStyle w:val="1c"/>
        <w:shd w:val="clear" w:color="auto" w:fill="auto"/>
        <w:spacing w:line="240" w:lineRule="auto"/>
        <w:ind w:firstLine="0"/>
        <w:rPr>
          <w:color w:val="000000"/>
        </w:rPr>
      </w:pPr>
      <w:r>
        <w:rPr>
          <w:rFonts w:ascii="Segoe UI Symbol" w:hAnsi="Segoe UI Symbol" w:cs="Segoe UI Symbol"/>
          <w:color w:val="000000"/>
          <w:lang w:val="en-US" w:bidi="en-US"/>
        </w:rPr>
        <w:t>♦</w:t>
      </w:r>
      <w:r w:rsidR="00454FF9" w:rsidRPr="001A7188">
        <w:rPr>
          <w:rFonts w:hint="eastAsia"/>
          <w:sz w:val="24"/>
          <w:szCs w:val="24"/>
        </w:rPr>
        <w:t>管理员</w:t>
      </w:r>
      <w:r w:rsidR="00454FF9" w:rsidRPr="001A7188">
        <w:rPr>
          <w:sz w:val="24"/>
          <w:szCs w:val="24"/>
        </w:rPr>
        <w:t>对学生信息管理</w:t>
      </w:r>
      <w:r>
        <w:rPr>
          <w:color w:val="000000"/>
        </w:rPr>
        <w:t>模块</w:t>
      </w:r>
      <w:r w:rsidR="00454FF9">
        <w:rPr>
          <w:color w:val="000000"/>
        </w:rPr>
        <w:br/>
      </w:r>
      <w:r w:rsidR="00454FF9">
        <w:rPr>
          <w:rFonts w:ascii="Segoe UI Symbol" w:hAnsi="Segoe UI Symbol" w:cs="Segoe UI Symbol"/>
          <w:color w:val="000000"/>
          <w:lang w:val="en-US" w:bidi="en-US"/>
        </w:rPr>
        <w:t>♦</w:t>
      </w:r>
      <w:r w:rsidR="00454FF9" w:rsidRPr="001A7188">
        <w:rPr>
          <w:sz w:val="24"/>
          <w:szCs w:val="24"/>
        </w:rPr>
        <w:t>管理员对作业信息管理</w:t>
      </w:r>
      <w:r w:rsidR="00454FF9">
        <w:rPr>
          <w:color w:val="000000"/>
        </w:rPr>
        <w:t>模块</w:t>
      </w:r>
    </w:p>
    <w:p w:rsidR="009F6566" w:rsidRPr="00454FF9" w:rsidRDefault="009F6566" w:rsidP="00454FF9">
      <w:pPr>
        <w:pStyle w:val="1c"/>
        <w:shd w:val="clear" w:color="auto" w:fill="auto"/>
        <w:spacing w:line="240" w:lineRule="auto"/>
        <w:ind w:firstLine="0"/>
        <w:rPr>
          <w:color w:val="000000"/>
        </w:rPr>
      </w:pPr>
      <w:r>
        <w:rPr>
          <w:rFonts w:ascii="Segoe UI Symbol" w:hAnsi="Segoe UI Symbol" w:cs="Segoe UI Symbol"/>
          <w:color w:val="000000"/>
          <w:lang w:val="en-US" w:bidi="en-US"/>
        </w:rPr>
        <w:t>♦</w:t>
      </w:r>
      <w:r>
        <w:rPr>
          <w:rFonts w:ascii="Segoe UI Symbol" w:hAnsi="Segoe UI Symbol" w:cs="Segoe UI Symbol" w:hint="eastAsia"/>
          <w:color w:val="000000"/>
          <w:lang w:val="en-US" w:bidi="en-US"/>
        </w:rPr>
        <w:t>退出</w:t>
      </w:r>
      <w:r>
        <w:rPr>
          <w:rFonts w:ascii="Segoe UI Symbol" w:hAnsi="Segoe UI Symbol" w:cs="Segoe UI Symbol"/>
          <w:color w:val="000000"/>
          <w:lang w:val="en-US" w:bidi="en-US"/>
        </w:rPr>
        <w:t>登入模块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2" w:name="_Hlk12628118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老师模块</w:t>
      </w:r>
    </w:p>
    <w:p w:rsidR="008577F0" w:rsidRDefault="008577F0" w:rsidP="008577F0">
      <w:r>
        <w:rPr>
          <w:rFonts w:hint="eastAsia"/>
        </w:rPr>
        <w:t>,</w:t>
      </w:r>
      <w:r w:rsidRPr="008577F0">
        <w:rPr>
          <w:color w:val="000000"/>
          <w:lang w:bidi="en-US"/>
        </w:rPr>
        <w:t xml:space="preserve"> </w:t>
      </w:r>
      <w:r>
        <w:rPr>
          <w:color w:val="000000"/>
          <w:lang w:bidi="en-US"/>
        </w:rPr>
        <w:t>♦</w:t>
      </w:r>
      <w:r>
        <w:rPr>
          <w:rFonts w:hint="eastAsia"/>
        </w:rPr>
        <w:t>老师</w:t>
      </w:r>
      <w:r>
        <w:t>注册模块</w:t>
      </w:r>
    </w:p>
    <w:p w:rsidR="008577F0" w:rsidRPr="008577F0" w:rsidRDefault="008577F0" w:rsidP="008577F0">
      <w:r>
        <w:rPr>
          <w:color w:val="000000"/>
          <w:lang w:bidi="en-US"/>
        </w:rPr>
        <w:t>♦</w:t>
      </w:r>
      <w:r>
        <w:rPr>
          <w:rFonts w:hint="eastAsia"/>
        </w:rPr>
        <w:t>老师登入</w:t>
      </w:r>
      <w:r>
        <w:t>模块</w:t>
      </w:r>
    </w:p>
    <w:bookmarkEnd w:id="42"/>
    <w:p w:rsidR="00454FF9" w:rsidRDefault="00454FF9" w:rsidP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rFonts w:hint="eastAsia"/>
          <w:sz w:val="24"/>
          <w:szCs w:val="24"/>
        </w:rPr>
        <w:t>布置</w:t>
      </w:r>
      <w:r w:rsidRPr="001A7188">
        <w:rPr>
          <w:sz w:val="24"/>
          <w:szCs w:val="24"/>
        </w:rPr>
        <w:t>作业</w:t>
      </w:r>
      <w:r>
        <w:rPr>
          <w:color w:val="000000"/>
        </w:rPr>
        <w:t>模块</w:t>
      </w:r>
    </w:p>
    <w:p w:rsidR="00454FF9" w:rsidRDefault="00454FF9" w:rsidP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rFonts w:hint="eastAsia"/>
          <w:sz w:val="24"/>
          <w:szCs w:val="24"/>
        </w:rPr>
        <w:t>查看</w:t>
      </w:r>
      <w:r w:rsidRPr="001A7188">
        <w:rPr>
          <w:sz w:val="24"/>
          <w:szCs w:val="24"/>
        </w:rPr>
        <w:t>个人资料</w:t>
      </w:r>
      <w:r>
        <w:rPr>
          <w:color w:val="000000"/>
        </w:rPr>
        <w:t>模块</w:t>
      </w:r>
    </w:p>
    <w:p w:rsidR="00454FF9" w:rsidRDefault="00454FF9" w:rsidP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sz w:val="24"/>
          <w:szCs w:val="24"/>
        </w:rPr>
        <w:t>修改</w:t>
      </w:r>
      <w:r w:rsidRPr="001A7188">
        <w:rPr>
          <w:rFonts w:hint="eastAsia"/>
          <w:sz w:val="24"/>
          <w:szCs w:val="24"/>
        </w:rPr>
        <w:t>信息</w:t>
      </w:r>
      <w:r>
        <w:rPr>
          <w:color w:val="000000"/>
        </w:rPr>
        <w:t>模块</w:t>
      </w:r>
    </w:p>
    <w:p w:rsidR="00454FF9" w:rsidRDefault="00454FF9" w:rsidP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sz w:val="24"/>
          <w:szCs w:val="24"/>
        </w:rPr>
        <w:t>作业下载</w:t>
      </w:r>
      <w:r>
        <w:rPr>
          <w:color w:val="000000"/>
        </w:rPr>
        <w:t>模块</w:t>
      </w:r>
    </w:p>
    <w:p w:rsidR="009F6566" w:rsidRDefault="00454FF9" w:rsidP="009F6566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sz w:val="24"/>
          <w:szCs w:val="24"/>
        </w:rPr>
        <w:t>查看作业</w:t>
      </w:r>
      <w:r w:rsidRPr="001A7188">
        <w:rPr>
          <w:rFonts w:hint="eastAsia"/>
          <w:sz w:val="24"/>
          <w:szCs w:val="24"/>
        </w:rPr>
        <w:t>信息</w:t>
      </w:r>
      <w:r>
        <w:rPr>
          <w:color w:val="000000"/>
        </w:rPr>
        <w:t>模块</w:t>
      </w:r>
    </w:p>
    <w:p w:rsidR="009F6566" w:rsidRPr="009F6566" w:rsidRDefault="009F6566" w:rsidP="009F6566">
      <w:pPr>
        <w:rPr>
          <w:sz w:val="24"/>
          <w:szCs w:val="24"/>
        </w:rPr>
      </w:pPr>
      <w:r w:rsidRPr="009F6566">
        <w:rPr>
          <w:rFonts w:ascii="Segoe UI Symbol" w:hAnsi="Segoe UI Symbol" w:cs="Segoe UI Symbol"/>
          <w:lang w:bidi="en-US"/>
        </w:rPr>
        <w:t>♦</w:t>
      </w:r>
      <w:r w:rsidRPr="009F6566">
        <w:rPr>
          <w:rFonts w:hint="eastAsia"/>
          <w:lang w:bidi="en-US"/>
        </w:rPr>
        <w:t>退出</w:t>
      </w:r>
      <w:r w:rsidRPr="009F6566">
        <w:rPr>
          <w:lang w:bidi="en-US"/>
        </w:rPr>
        <w:t>登入模块</w:t>
      </w:r>
    </w:p>
    <w:p w:rsidR="00C07843" w:rsidRPr="009F6566" w:rsidRDefault="00C07843">
      <w:pPr>
        <w:pStyle w:val="aff1"/>
        <w:rPr>
          <w:lang w:bidi="en-US"/>
        </w:rPr>
      </w:pPr>
    </w:p>
    <w:p w:rsidR="00901866" w:rsidRDefault="002D0EAD" w:rsidP="00454FF9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4.3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学生模块</w:t>
      </w:r>
    </w:p>
    <w:p w:rsidR="008577F0" w:rsidRDefault="008577F0" w:rsidP="008577F0">
      <w:r>
        <w:rPr>
          <w:color w:val="000000"/>
          <w:lang w:bidi="en-US"/>
        </w:rPr>
        <w:t>♦</w:t>
      </w:r>
      <w:r>
        <w:rPr>
          <w:rFonts w:hint="eastAsia"/>
        </w:rPr>
        <w:t>学生</w:t>
      </w:r>
      <w:r>
        <w:t>注册模块</w:t>
      </w:r>
    </w:p>
    <w:p w:rsidR="008577F0" w:rsidRPr="008577F0" w:rsidRDefault="008577F0" w:rsidP="008577F0">
      <w:r>
        <w:rPr>
          <w:color w:val="000000"/>
          <w:lang w:bidi="en-US"/>
        </w:rPr>
        <w:lastRenderedPageBreak/>
        <w:t>♦</w:t>
      </w:r>
      <w:r>
        <w:rPr>
          <w:rFonts w:hint="eastAsia"/>
        </w:rPr>
        <w:t>学生</w:t>
      </w:r>
      <w:r>
        <w:t>登入模块</w:t>
      </w:r>
    </w:p>
    <w:p w:rsidR="00454FF9" w:rsidRDefault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个人信息</w:t>
      </w:r>
      <w:r>
        <w:rPr>
          <w:rFonts w:hint="eastAsia"/>
          <w:sz w:val="24"/>
          <w:szCs w:val="24"/>
        </w:rPr>
        <w:t>模块</w:t>
      </w:r>
    </w:p>
    <w:p w:rsidR="00454FF9" w:rsidRDefault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sz w:val="24"/>
          <w:szCs w:val="24"/>
        </w:rPr>
        <w:t>修改</w:t>
      </w:r>
      <w:r w:rsidRPr="001A7188">
        <w:rPr>
          <w:rFonts w:hint="eastAsia"/>
          <w:sz w:val="24"/>
          <w:szCs w:val="24"/>
        </w:rPr>
        <w:t>个人</w:t>
      </w:r>
      <w:r w:rsidRPr="001A7188"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模块</w:t>
      </w:r>
    </w:p>
    <w:p w:rsidR="00454FF9" w:rsidRDefault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rFonts w:hint="eastAsia"/>
          <w:sz w:val="24"/>
          <w:szCs w:val="24"/>
        </w:rPr>
        <w:t>上传</w:t>
      </w:r>
      <w:r>
        <w:rPr>
          <w:sz w:val="24"/>
          <w:szCs w:val="24"/>
        </w:rPr>
        <w:t>作业</w:t>
      </w:r>
      <w:r>
        <w:rPr>
          <w:rFonts w:hint="eastAsia"/>
          <w:sz w:val="24"/>
          <w:szCs w:val="24"/>
        </w:rPr>
        <w:t>模块</w:t>
      </w:r>
    </w:p>
    <w:p w:rsidR="00454FF9" w:rsidRDefault="00454FF9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Pr="001A7188"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作业</w:t>
      </w:r>
      <w:r>
        <w:rPr>
          <w:rFonts w:hint="eastAsia"/>
          <w:sz w:val="24"/>
          <w:szCs w:val="24"/>
        </w:rPr>
        <w:t>模块</w:t>
      </w:r>
    </w:p>
    <w:p w:rsidR="00C07843" w:rsidRDefault="008577F0">
      <w:pPr>
        <w:rPr>
          <w:sz w:val="24"/>
          <w:szCs w:val="24"/>
        </w:rPr>
      </w:pPr>
      <w:r>
        <w:rPr>
          <w:color w:val="000000"/>
          <w:lang w:bidi="en-US"/>
        </w:rPr>
        <w:t>♦</w:t>
      </w:r>
      <w:r w:rsidR="00454FF9" w:rsidRPr="001A7188">
        <w:rPr>
          <w:sz w:val="24"/>
          <w:szCs w:val="24"/>
        </w:rPr>
        <w:t>查看作业信息</w:t>
      </w:r>
      <w:r w:rsidR="00454FF9">
        <w:rPr>
          <w:rFonts w:hint="eastAsia"/>
          <w:sz w:val="24"/>
          <w:szCs w:val="24"/>
        </w:rPr>
        <w:t>模块</w:t>
      </w:r>
    </w:p>
    <w:p w:rsidR="009F6566" w:rsidRPr="009F6566" w:rsidRDefault="009F6566">
      <w:pPr>
        <w:rPr>
          <w:sz w:val="24"/>
          <w:szCs w:val="24"/>
        </w:rPr>
      </w:pPr>
      <w:r w:rsidRPr="009F6566">
        <w:rPr>
          <w:rFonts w:ascii="Segoe UI Symbol" w:hAnsi="Segoe UI Symbol" w:cs="Segoe UI Symbol"/>
          <w:lang w:bidi="en-US"/>
        </w:rPr>
        <w:t>♦</w:t>
      </w:r>
      <w:r w:rsidRPr="009F6566">
        <w:rPr>
          <w:rFonts w:hint="eastAsia"/>
          <w:lang w:bidi="en-US"/>
        </w:rPr>
        <w:t>退出</w:t>
      </w:r>
      <w:r w:rsidRPr="009F6566">
        <w:rPr>
          <w:lang w:bidi="en-US"/>
        </w:rPr>
        <w:t>登入模块</w:t>
      </w:r>
    </w:p>
    <w:p w:rsidR="00C07843" w:rsidRDefault="002D0EAD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43" w:name="_Toc444264820"/>
      <w:bookmarkEnd w:id="40"/>
      <w:r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43"/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4" w:name="_Toc416640910"/>
      <w:bookmarkStart w:id="45" w:name="_Toc444264821"/>
      <w:bookmarkStart w:id="46" w:name="_Toc416086871"/>
      <w:r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44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45"/>
    </w:p>
    <w:p w:rsidR="00C07843" w:rsidRDefault="002D0EAD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 w:hint="eastAsia"/>
          <w:sz w:val="30"/>
          <w:szCs w:val="30"/>
        </w:rPr>
        <w:t>本系统使用</w:t>
      </w:r>
      <w:r>
        <w:rPr>
          <w:rFonts w:ascii="Times New Roman" w:eastAsia="黑体" w:hAnsi="Times New Roman" w:cs="Times New Roman" w:hint="eastAsia"/>
          <w:sz w:val="30"/>
          <w:szCs w:val="30"/>
        </w:rPr>
        <w:t>MySQL</w:t>
      </w:r>
      <w:r>
        <w:rPr>
          <w:rFonts w:ascii="Times New Roman" w:eastAsia="黑体" w:hAnsi="Times New Roman" w:cs="Times New Roman" w:hint="eastAsia"/>
          <w:sz w:val="30"/>
          <w:szCs w:val="30"/>
        </w:rPr>
        <w:t>数据库来进行开发。</w:t>
      </w:r>
    </w:p>
    <w:p w:rsidR="00D44F50" w:rsidRDefault="00D44F50">
      <w:pPr>
        <w:rPr>
          <w:rFonts w:eastAsia="黑体"/>
        </w:rPr>
      </w:pP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7" w:name="_Toc416640911"/>
      <w:bookmarkStart w:id="48" w:name="_Toc444264822"/>
      <w:r>
        <w:rPr>
          <w:rFonts w:ascii="Times New Roman" w:eastAsia="黑体" w:hAnsi="Times New Roman" w:cs="Times New Roman"/>
          <w:color w:val="auto"/>
          <w:sz w:val="30"/>
          <w:szCs w:val="30"/>
        </w:rPr>
        <w:t>5.2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47"/>
      <w:bookmarkEnd w:id="48"/>
    </w:p>
    <w:p w:rsidR="00C07843" w:rsidRDefault="002D0EAD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>
        <w:rPr>
          <w:rFonts w:ascii="Times New Roman" w:hAnsi="Times New Roman" w:cs="Times New Roman"/>
          <w:sz w:val="24"/>
          <w:szCs w:val="24"/>
        </w:rPr>
        <w:t>的实体关系图（概念数据模型）如下图</w:t>
      </w:r>
      <w:r w:rsidR="00F951B5">
        <w:rPr>
          <w:rFonts w:ascii="Times New Roman" w:hAnsi="Times New Roman" w:cs="Times New Roman" w:hint="eastAsia"/>
          <w:sz w:val="24"/>
          <w:szCs w:val="24"/>
        </w:rPr>
        <w:t>5-2-1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C07843" w:rsidRDefault="00C0784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spacing w:line="360" w:lineRule="auto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055" cy="3519805"/>
            <wp:effectExtent l="0" t="0" r="0" b="0"/>
            <wp:docPr id="12" name="图片 12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F951B5">
        <w:rPr>
          <w:rFonts w:ascii="楷体_GB2312" w:eastAsia="楷体_GB2312" w:hint="eastAsia"/>
        </w:rPr>
        <w:t>5</w:t>
      </w:r>
      <w:r>
        <w:rPr>
          <w:rFonts w:ascii="楷体_GB2312" w:eastAsia="楷体_GB2312" w:hint="eastAsia"/>
        </w:rPr>
        <w:t>-</w:t>
      </w:r>
      <w:r w:rsidR="00F951B5">
        <w:rPr>
          <w:rFonts w:ascii="楷体_GB2312" w:eastAsia="楷体_GB2312" w:hint="eastAsia"/>
        </w:rPr>
        <w:t>2-1</w:t>
      </w:r>
      <w:r>
        <w:rPr>
          <w:rFonts w:ascii="楷体_GB2312" w:eastAsia="楷体_GB2312" w:hint="eastAsia"/>
        </w:rPr>
        <w:t xml:space="preserve"> 实体关系图</w:t>
      </w:r>
    </w:p>
    <w:p w:rsidR="00C07843" w:rsidRDefault="00C0784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C0784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C0784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9" w:name="_Toc444264823"/>
      <w:bookmarkStart w:id="50" w:name="_Toc416640912"/>
      <w:r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49"/>
      <w:bookmarkEnd w:id="50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:rsidR="00C07843" w:rsidRDefault="006440E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本系统</w:t>
      </w:r>
      <w:r w:rsidR="002D0EAD"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="002D0EAD">
        <w:rPr>
          <w:rFonts w:ascii="Times New Roman" w:hAnsi="Times New Roman" w:cs="Times New Roman" w:hint="eastAsia"/>
          <w:sz w:val="24"/>
          <w:szCs w:val="24"/>
        </w:rPr>
        <w:t>个数据库</w:t>
      </w:r>
      <w:r w:rsidR="002D0EAD"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ascii="Times New Roman" w:hAnsi="Times New Roman" w:cs="Times New Roman"/>
          <w:sz w:val="24"/>
          <w:szCs w:val="24"/>
        </w:rPr>
        <w:t>分别有管理员账户表、学生账户表、教师作业表、作业表、已批改作业表。</w:t>
      </w:r>
    </w:p>
    <w:p w:rsidR="006440EA" w:rsidRDefault="006440E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管理员账户表</w:t>
      </w: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 w:hint="eastAsia"/>
          <w:sz w:val="24"/>
          <w:szCs w:val="24"/>
        </w:rPr>
        <w:t>（姓名</w:t>
      </w:r>
      <w:r>
        <w:rPr>
          <w:rFonts w:ascii="Times New Roman" w:hAnsi="Times New Roman" w:cs="Times New Roman" w:hint="eastAsia"/>
          <w:sz w:val="24"/>
          <w:szCs w:val="24"/>
        </w:rPr>
        <w:t>name</w:t>
      </w:r>
      <w:r>
        <w:rPr>
          <w:rFonts w:ascii="Times New Roman" w:hAnsi="Times New Roman" w:cs="Times New Roman" w:hint="eastAsia"/>
          <w:sz w:val="24"/>
          <w:szCs w:val="24"/>
        </w:rPr>
        <w:t>，密码</w:t>
      </w:r>
      <w:r>
        <w:rPr>
          <w:rFonts w:ascii="Times New Roman" w:hAnsi="Times New Roman" w:cs="Times New Roman" w:hint="eastAsia"/>
          <w:sz w:val="24"/>
          <w:szCs w:val="24"/>
        </w:rPr>
        <w:t>password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6440EA" w:rsidRDefault="006440E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学生账户表</w:t>
      </w:r>
      <w:r>
        <w:rPr>
          <w:rFonts w:ascii="Times New Roman" w:hAnsi="Times New Roman" w:cs="Times New Roman" w:hint="eastAsia"/>
          <w:sz w:val="24"/>
          <w:szCs w:val="24"/>
        </w:rPr>
        <w:t>student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 w:rsidR="00B6650C">
        <w:rPr>
          <w:rFonts w:ascii="Times New Roman" w:hAnsi="Times New Roman" w:cs="Times New Roman" w:hint="eastAsia"/>
          <w:sz w:val="24"/>
          <w:szCs w:val="24"/>
        </w:rPr>
        <w:t>姓名</w:t>
      </w:r>
      <w:r w:rsidR="00B6650C">
        <w:rPr>
          <w:rFonts w:ascii="Times New Roman" w:hAnsi="Times New Roman" w:cs="Times New Roman" w:hint="eastAsia"/>
          <w:sz w:val="24"/>
          <w:szCs w:val="24"/>
        </w:rPr>
        <w:t>name</w:t>
      </w:r>
      <w:r w:rsidR="00B6650C">
        <w:rPr>
          <w:rFonts w:ascii="Times New Roman" w:hAnsi="Times New Roman" w:cs="Times New Roman" w:hint="eastAsia"/>
          <w:sz w:val="24"/>
          <w:szCs w:val="24"/>
        </w:rPr>
        <w:t>，邮箱</w:t>
      </w:r>
      <w:r w:rsidR="00B6650C">
        <w:rPr>
          <w:rFonts w:ascii="Times New Roman" w:hAnsi="Times New Roman" w:cs="Times New Roman" w:hint="eastAsia"/>
          <w:sz w:val="24"/>
          <w:szCs w:val="24"/>
        </w:rPr>
        <w:t>email</w:t>
      </w:r>
      <w:r w:rsidR="00B6650C">
        <w:rPr>
          <w:rFonts w:ascii="Times New Roman" w:hAnsi="Times New Roman" w:cs="Times New Roman" w:hint="eastAsia"/>
          <w:sz w:val="24"/>
          <w:szCs w:val="24"/>
        </w:rPr>
        <w:t>，专业</w:t>
      </w:r>
      <w:r w:rsidR="00B6650C">
        <w:rPr>
          <w:rFonts w:ascii="Times New Roman" w:hAnsi="Times New Roman" w:cs="Times New Roman" w:hint="eastAsia"/>
          <w:sz w:val="24"/>
          <w:szCs w:val="24"/>
        </w:rPr>
        <w:t>specialty</w:t>
      </w:r>
      <w:r w:rsidR="00B6650C">
        <w:rPr>
          <w:rFonts w:ascii="Times New Roman" w:hAnsi="Times New Roman" w:cs="Times New Roman" w:hint="eastAsia"/>
          <w:sz w:val="24"/>
          <w:szCs w:val="24"/>
        </w:rPr>
        <w:t>，班级</w:t>
      </w:r>
      <w:r w:rsidR="00B6650C">
        <w:rPr>
          <w:rFonts w:ascii="Times New Roman" w:hAnsi="Times New Roman" w:cs="Times New Roman" w:hint="eastAsia"/>
          <w:sz w:val="24"/>
          <w:szCs w:val="24"/>
        </w:rPr>
        <w:t>classnum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B6650C" w:rsidRDefault="00B6650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作业表</w:t>
      </w:r>
      <w:r>
        <w:rPr>
          <w:rFonts w:ascii="Times New Roman" w:hAnsi="Times New Roman" w:cs="Times New Roman" w:hint="eastAsia"/>
          <w:sz w:val="24"/>
          <w:szCs w:val="24"/>
        </w:rPr>
        <w:t>course</w:t>
      </w:r>
      <w:r>
        <w:rPr>
          <w:rFonts w:ascii="Times New Roman" w:hAnsi="Times New Roman" w:cs="Times New Roman" w:hint="eastAsia"/>
          <w:sz w:val="24"/>
          <w:szCs w:val="24"/>
        </w:rPr>
        <w:t>（作业名称</w:t>
      </w:r>
      <w:r>
        <w:rPr>
          <w:rFonts w:ascii="Times New Roman" w:hAnsi="Times New Roman" w:cs="Times New Roman" w:hint="eastAsia"/>
          <w:sz w:val="24"/>
          <w:szCs w:val="24"/>
        </w:rPr>
        <w:t>cname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tname</w:t>
      </w:r>
      <w:r>
        <w:rPr>
          <w:rFonts w:ascii="Times New Roman" w:hAnsi="Times New Roman" w:cs="Times New Roman" w:hint="eastAsia"/>
          <w:sz w:val="24"/>
          <w:szCs w:val="24"/>
        </w:rPr>
        <w:t>教师名称，作业类型</w:t>
      </w:r>
      <w:r>
        <w:rPr>
          <w:rFonts w:ascii="Times New Roman" w:hAnsi="Times New Roman" w:cs="Times New Roman" w:hint="eastAsia"/>
          <w:sz w:val="24"/>
          <w:szCs w:val="24"/>
        </w:rPr>
        <w:t>requirement</w:t>
      </w:r>
      <w:r>
        <w:rPr>
          <w:rFonts w:ascii="Times New Roman" w:hAnsi="Times New Roman" w:cs="Times New Roman" w:hint="eastAsia"/>
          <w:sz w:val="24"/>
          <w:szCs w:val="24"/>
        </w:rPr>
        <w:t>，布置日期</w:t>
      </w:r>
      <w:r>
        <w:rPr>
          <w:rFonts w:ascii="Times New Roman" w:hAnsi="Times New Roman" w:cs="Times New Roman" w:hint="eastAsia"/>
          <w:sz w:val="24"/>
          <w:szCs w:val="24"/>
        </w:rPr>
        <w:t>ptime</w:t>
      </w:r>
      <w:r>
        <w:rPr>
          <w:rFonts w:ascii="Times New Roman" w:hAnsi="Times New Roman" w:cs="Times New Roman" w:hint="eastAsia"/>
          <w:sz w:val="24"/>
          <w:szCs w:val="24"/>
        </w:rPr>
        <w:t>，截止日期</w:t>
      </w:r>
      <w:r>
        <w:rPr>
          <w:rFonts w:ascii="Times New Roman" w:hAnsi="Times New Roman" w:cs="Times New Roman" w:hint="eastAsia"/>
          <w:sz w:val="24"/>
          <w:szCs w:val="24"/>
        </w:rPr>
        <w:t>etime</w:t>
      </w:r>
      <w:r>
        <w:rPr>
          <w:rFonts w:ascii="Times New Roman" w:hAnsi="Times New Roman" w:cs="Times New Roman" w:hint="eastAsia"/>
          <w:sz w:val="24"/>
          <w:szCs w:val="24"/>
        </w:rPr>
        <w:t>，编号</w:t>
      </w:r>
      <w:r>
        <w:rPr>
          <w:rFonts w:ascii="Times New Roman" w:hAnsi="Times New Roman" w:cs="Times New Roman" w:hint="eastAsia"/>
          <w:sz w:val="24"/>
          <w:szCs w:val="24"/>
        </w:rPr>
        <w:t>identifier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B6650C" w:rsidRDefault="00B6650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教师表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 w:hint="eastAsia"/>
          <w:sz w:val="24"/>
          <w:szCs w:val="24"/>
        </w:rPr>
        <w:t>（姓名</w:t>
      </w:r>
      <w:r>
        <w:rPr>
          <w:rFonts w:ascii="Times New Roman" w:hAnsi="Times New Roman" w:cs="Times New Roman" w:hint="eastAsia"/>
          <w:sz w:val="24"/>
          <w:szCs w:val="24"/>
        </w:rPr>
        <w:t>name</w:t>
      </w:r>
      <w:r>
        <w:rPr>
          <w:rFonts w:ascii="Times New Roman" w:hAnsi="Times New Roman" w:cs="Times New Roman" w:hint="eastAsia"/>
          <w:sz w:val="24"/>
          <w:szCs w:val="24"/>
        </w:rPr>
        <w:t>，密码</w:t>
      </w:r>
      <w:r>
        <w:rPr>
          <w:rFonts w:ascii="Times New Roman" w:hAnsi="Times New Roman" w:cs="Times New Roman" w:hint="eastAsia"/>
          <w:sz w:val="24"/>
          <w:szCs w:val="24"/>
        </w:rPr>
        <w:t>password</w:t>
      </w:r>
      <w:r>
        <w:rPr>
          <w:rFonts w:ascii="Times New Roman" w:hAnsi="Times New Roman" w:cs="Times New Roman" w:hint="eastAsia"/>
          <w:sz w:val="24"/>
          <w:szCs w:val="24"/>
        </w:rPr>
        <w:t>，邮箱</w:t>
      </w:r>
      <w:r>
        <w:rPr>
          <w:rFonts w:ascii="Times New Roman" w:hAnsi="Times New Roman" w:cs="Times New Roman" w:hint="eastAsia"/>
          <w:sz w:val="24"/>
          <w:szCs w:val="24"/>
        </w:rPr>
        <w:t>email</w:t>
      </w:r>
      <w:r>
        <w:rPr>
          <w:rFonts w:ascii="Times New Roman" w:hAnsi="Times New Roman" w:cs="Times New Roman" w:hint="eastAsia"/>
          <w:sz w:val="24"/>
          <w:szCs w:val="24"/>
        </w:rPr>
        <w:t>，专业</w:t>
      </w:r>
      <w:r>
        <w:rPr>
          <w:rFonts w:ascii="Times New Roman" w:hAnsi="Times New Roman" w:cs="Times New Roman" w:hint="eastAsia"/>
          <w:sz w:val="24"/>
          <w:szCs w:val="24"/>
        </w:rPr>
        <w:t>specialty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F951B5" w:rsidRPr="00B6650C" w:rsidRDefault="00F951B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已批改作业表</w:t>
      </w:r>
      <w:r>
        <w:rPr>
          <w:rFonts w:ascii="Times New Roman" w:hAnsi="Times New Roman" w:cs="Times New Roman" w:hint="eastAsia"/>
          <w:sz w:val="24"/>
          <w:szCs w:val="24"/>
        </w:rPr>
        <w:t>work_compeleted</w:t>
      </w:r>
      <w:r>
        <w:rPr>
          <w:rFonts w:ascii="Times New Roman" w:hAnsi="Times New Roman" w:cs="Times New Roman" w:hint="eastAsia"/>
          <w:sz w:val="24"/>
          <w:szCs w:val="24"/>
        </w:rPr>
        <w:t>（作业名称</w:t>
      </w:r>
      <w:r>
        <w:rPr>
          <w:rFonts w:ascii="Times New Roman" w:hAnsi="Times New Roman" w:cs="Times New Roman" w:hint="eastAsia"/>
          <w:sz w:val="24"/>
          <w:szCs w:val="24"/>
        </w:rPr>
        <w:t>cname</w:t>
      </w:r>
      <w:r>
        <w:rPr>
          <w:rFonts w:ascii="Times New Roman" w:hAnsi="Times New Roman" w:cs="Times New Roman" w:hint="eastAsia"/>
          <w:sz w:val="24"/>
          <w:szCs w:val="24"/>
        </w:rPr>
        <w:t>，学生名称</w:t>
      </w:r>
      <w:r>
        <w:rPr>
          <w:rFonts w:ascii="Times New Roman" w:hAnsi="Times New Roman" w:cs="Times New Roman" w:hint="eastAsia"/>
          <w:sz w:val="24"/>
          <w:szCs w:val="24"/>
        </w:rPr>
        <w:t>sname</w:t>
      </w:r>
      <w:r>
        <w:rPr>
          <w:rFonts w:ascii="Times New Roman" w:hAnsi="Times New Roman" w:cs="Times New Roman" w:hint="eastAsia"/>
          <w:sz w:val="24"/>
          <w:szCs w:val="24"/>
        </w:rPr>
        <w:t>，成绩</w:t>
      </w:r>
      <w:r>
        <w:rPr>
          <w:rFonts w:ascii="Times New Roman" w:hAnsi="Times New Roman" w:cs="Times New Roman" w:hint="eastAsia"/>
          <w:sz w:val="24"/>
          <w:szCs w:val="24"/>
        </w:rPr>
        <w:t>score</w:t>
      </w:r>
      <w:r>
        <w:rPr>
          <w:rFonts w:ascii="Times New Roman" w:hAnsi="Times New Roman" w:cs="Times New Roman" w:hint="eastAsia"/>
          <w:sz w:val="24"/>
          <w:szCs w:val="24"/>
        </w:rPr>
        <w:t>，编号</w:t>
      </w:r>
      <w:r>
        <w:rPr>
          <w:rFonts w:ascii="Times New Roman" w:hAnsi="Times New Roman" w:cs="Times New Roman" w:hint="eastAsia"/>
          <w:sz w:val="24"/>
          <w:szCs w:val="24"/>
        </w:rPr>
        <w:t>identifier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C07843" w:rsidRDefault="002D0EAD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:rsidR="00C07843" w:rsidRDefault="002D0EAD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noProof/>
          <w:sz w:val="28"/>
          <w:szCs w:val="32"/>
        </w:rPr>
        <w:lastRenderedPageBreak/>
        <w:drawing>
          <wp:inline distT="0" distB="0" distL="114300" distR="114300">
            <wp:extent cx="5265420" cy="3842385"/>
            <wp:effectExtent l="0" t="0" r="0" b="0"/>
            <wp:docPr id="13" name="图片 13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未命名文件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 w:rsidP="00F951B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0"/>
          <w:szCs w:val="32"/>
        </w:rPr>
        <w:t>图</w:t>
      </w:r>
      <w:r w:rsidR="00F951B5">
        <w:rPr>
          <w:rFonts w:ascii="Times New Roman" w:eastAsia="黑体" w:hAnsi="Times New Roman" w:cs="Times New Roman" w:hint="eastAsia"/>
          <w:sz w:val="20"/>
          <w:szCs w:val="32"/>
        </w:rPr>
        <w:t>5-3-1</w:t>
      </w:r>
    </w:p>
    <w:p w:rsidR="00C07843" w:rsidRDefault="002D0EAD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1" w:name="_Toc444264824"/>
      <w:bookmarkStart w:id="52" w:name="_Toc416640913"/>
      <w:r>
        <w:rPr>
          <w:rFonts w:ascii="Times New Roman" w:eastAsia="黑体" w:hAnsi="Times New Roman" w:cs="Times New Roman"/>
          <w:color w:val="auto"/>
          <w:sz w:val="28"/>
          <w:szCs w:val="28"/>
        </w:rPr>
        <w:t>5.3.1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student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51"/>
      <w:bookmarkEnd w:id="52"/>
    </w:p>
    <w:p w:rsidR="00C07843" w:rsidRDefault="002D0EAD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 w:rsidR="00F951B5"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F951B5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</w:t>
      </w:r>
      <w:r w:rsidR="00F951B5">
        <w:rPr>
          <w:rFonts w:ascii="Times New Roman" w:hAnsi="Times New Roman" w:cs="Times New Roman"/>
          <w:sz w:val="24"/>
          <w:szCs w:val="24"/>
        </w:rPr>
        <w:t>学生账户信息</w:t>
      </w:r>
    </w:p>
    <w:p w:rsidR="00C07843" w:rsidRDefault="002D0EAD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</w:t>
      </w:r>
      <w:r>
        <w:rPr>
          <w:rFonts w:ascii="宋体" w:eastAsia="宋体" w:hAnsi="宋体" w:cs="Times New Roman" w:hint="eastAsia"/>
          <w:sz w:val="18"/>
          <w:szCs w:val="18"/>
        </w:rPr>
        <w:t xml:space="preserve"> 表5-</w:t>
      </w:r>
      <w:r w:rsidR="00F951B5">
        <w:rPr>
          <w:rFonts w:ascii="宋体" w:eastAsia="宋体" w:hAnsi="宋体" w:cs="Times New Roman" w:hint="eastAsia"/>
          <w:sz w:val="18"/>
          <w:szCs w:val="18"/>
        </w:rPr>
        <w:t>1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 w:hint="eastAsia"/>
          <w:sz w:val="18"/>
          <w:szCs w:val="18"/>
        </w:rPr>
        <w:t>user表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07843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邮箱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email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C07843" w:rsidRDefault="00C0784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3" w:name="_Toc416640914"/>
      <w:bookmarkStart w:id="54" w:name="_Toc444264825"/>
      <w:r>
        <w:rPr>
          <w:rFonts w:ascii="Times New Roman" w:eastAsia="黑体" w:hAnsi="Times New Roman" w:cs="Times New Roman"/>
          <w:color w:val="auto"/>
          <w:sz w:val="28"/>
          <w:szCs w:val="28"/>
        </w:rPr>
        <w:t>5.3.2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5-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53"/>
      <w:bookmarkEnd w:id="54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07843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55" w:name="_Toc416640916"/>
            <w:bookmarkStart w:id="56" w:name="_Toc444264826"/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教师姓名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tname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邮箱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specially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C07843" w:rsidRDefault="002D0EAD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bookmarkEnd w:id="55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3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5-3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56"/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07843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57" w:name="_Toc444264827"/>
            <w:bookmarkEnd w:id="46"/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C07843" w:rsidRDefault="002D0EAD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5-4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07843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成绩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C07843" w:rsidRDefault="002D0EAD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F951B5">
        <w:rPr>
          <w:rFonts w:ascii="Times New Roman" w:eastAsia="黑体" w:hAnsi="Times New Roman" w:cs="Times New Roman" w:hint="eastAsia"/>
          <w:color w:val="auto"/>
          <w:sz w:val="28"/>
          <w:szCs w:val="28"/>
        </w:rPr>
        <w:t>5-5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07843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C07843" w:rsidRDefault="002D0EAD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sname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教师姓名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专业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specially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Ptime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email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date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07843">
        <w:trPr>
          <w:jc w:val="center"/>
        </w:trPr>
        <w:tc>
          <w:tcPr>
            <w:tcW w:w="1855" w:type="dxa"/>
            <w:vAlign w:val="center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Requirement</w:t>
            </w:r>
          </w:p>
        </w:tc>
        <w:tc>
          <w:tcPr>
            <w:tcW w:w="1372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需要</w:t>
            </w:r>
          </w:p>
        </w:tc>
        <w:tc>
          <w:tcPr>
            <w:tcW w:w="1984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:rsidR="00C07843" w:rsidRDefault="002D0EA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:rsidR="00C07843" w:rsidRDefault="00C0784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C07843" w:rsidRDefault="002D0EAD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r>
        <w:rPr>
          <w:rFonts w:ascii="Times New Roman" w:eastAsia="黑体" w:hAnsi="Times New Roman" w:cs="Times New Roman"/>
          <w:color w:val="auto"/>
          <w:sz w:val="44"/>
          <w:szCs w:val="44"/>
        </w:rPr>
        <w:t>6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 xml:space="preserve">. 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57"/>
    </w:p>
    <w:p w:rsidR="00C07843" w:rsidRDefault="002D0EAD">
      <w:pPr>
        <w:pStyle w:val="10"/>
        <w:spacing w:after="240" w:line="360" w:lineRule="auto"/>
        <w:jc w:val="center"/>
        <w:rPr>
          <w:rFonts w:ascii="Times New Roman" w:eastAsia="黑体" w:hAnsi="Times New Roman" w:cs="Times New Roman"/>
          <w:color w:val="auto"/>
          <w:sz w:val="44"/>
          <w:szCs w:val="44"/>
        </w:rPr>
      </w:pPr>
      <w:r>
        <w:rPr>
          <w:rFonts w:ascii="Times New Roman" w:eastAsia="黑体" w:hAnsi="Times New Roman" w:cs="Times New Roman"/>
          <w:color w:val="auto"/>
          <w:sz w:val="44"/>
          <w:szCs w:val="44"/>
        </w:rPr>
        <w:t>6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 xml:space="preserve">. 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8" w:name="_Toc444264828"/>
      <w:r>
        <w:rPr>
          <w:rFonts w:ascii="Times New Roman" w:eastAsia="黑体" w:hAnsi="Times New Roman" w:cs="Times New Roman"/>
          <w:color w:val="auto"/>
          <w:sz w:val="30"/>
          <w:szCs w:val="30"/>
        </w:rPr>
        <w:t>6.1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登录界面</w:t>
      </w:r>
      <w:bookmarkEnd w:id="58"/>
    </w:p>
    <w:p w:rsidR="00C07843" w:rsidRDefault="002D0EAD"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如图</w:t>
      </w:r>
      <w:r>
        <w:rPr>
          <w:rFonts w:hint="eastAsia"/>
        </w:rPr>
        <w:t>6-1</w:t>
      </w:r>
      <w:r w:rsidR="009D5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3893C" wp14:editId="0EF4AB66">
            <wp:extent cx="5274310" cy="2832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老师登陆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765A1" wp14:editId="2B32A51C">
            <wp:extent cx="5274310" cy="2832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登录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C078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 xml:space="preserve">6-1 </w:t>
      </w:r>
      <w:r>
        <w:rPr>
          <w:rFonts w:ascii="Times New Roman" w:hAnsi="Times New Roman" w:cs="Times New Roman" w:hint="eastAsia"/>
          <w:sz w:val="24"/>
          <w:szCs w:val="24"/>
        </w:rPr>
        <w:t>登录界面设计图</w:t>
      </w:r>
    </w:p>
    <w:p w:rsidR="00C07843" w:rsidRDefault="002D0EAD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该界面为系统的首页，即登录界面。主要是完成学生、教师和管理员的登录，选择身份登录，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用对应的账号登录，否则无法登陆成功。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上图</w:t>
      </w: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 w:hint="eastAsia"/>
          <w:sz w:val="24"/>
          <w:szCs w:val="24"/>
        </w:rPr>
        <w:t>为登录界面设计图。</w:t>
      </w:r>
    </w:p>
    <w:p w:rsidR="00C07843" w:rsidRDefault="00C07843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9" w:name="_Toc444264829"/>
      <w:r>
        <w:rPr>
          <w:rFonts w:ascii="Times New Roman" w:eastAsia="黑体" w:hAnsi="Times New Roman" w:cs="Times New Roman"/>
          <w:color w:val="auto"/>
          <w:sz w:val="30"/>
          <w:szCs w:val="30"/>
        </w:rPr>
        <w:t>6.2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bookmarkEnd w:id="59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学生注册</w:t>
      </w:r>
    </w:p>
    <w:p w:rsidR="00C07843" w:rsidRDefault="002D0EAD">
      <w:pPr>
        <w:spacing w:line="360" w:lineRule="auto"/>
      </w:pPr>
      <w:r>
        <w:tab/>
      </w:r>
      <w:r>
        <w:rPr>
          <w:rFonts w:hint="eastAsia"/>
        </w:rPr>
        <w:t>该界面主要完成学生注册，学生可以对个人信息的注册，在注册时，密码显示为星号，当输入密码时，需要密码删除模式，密码必须检查两次，密码一致才能通过。必须正确填写，否则系统会给出错误信息。每一项都必须填写，否则系统会给出错误信息。</w:t>
      </w:r>
    </w:p>
    <w:p w:rsidR="00C07843" w:rsidRDefault="002D0EAD">
      <w:pPr>
        <w:spacing w:line="360" w:lineRule="auto"/>
      </w:pPr>
      <w:r>
        <w:tab/>
      </w:r>
      <w:r>
        <w:rPr>
          <w:rFonts w:hint="eastAsia"/>
        </w:rPr>
        <w:t>点击注册，即可到达学生注册界面。如下图所示：</w:t>
      </w:r>
    </w:p>
    <w:p w:rsidR="00C07843" w:rsidRDefault="009D5530">
      <w:pPr>
        <w:spacing w:line="360" w:lineRule="auto"/>
      </w:pPr>
      <w:r>
        <w:rPr>
          <w:noProof/>
        </w:rPr>
        <w:drawing>
          <wp:inline distT="0" distB="0" distL="0" distR="0">
            <wp:extent cx="5274310" cy="2818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老师注册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line="360" w:lineRule="auto"/>
        <w:ind w:firstLineChars="600" w:firstLine="132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-2 </w:t>
      </w:r>
      <w:r>
        <w:rPr>
          <w:rFonts w:hint="eastAsia"/>
        </w:rPr>
        <w:t>学生注册界面设计图</w:t>
      </w:r>
    </w:p>
    <w:p w:rsidR="00C07843" w:rsidRDefault="002D0EA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0" w:name="_Toc444264830"/>
      <w:r>
        <w:rPr>
          <w:rFonts w:ascii="Times New Roman" w:eastAsia="黑体" w:hAnsi="Times New Roman" w:cs="Times New Roman"/>
          <w:color w:val="auto"/>
          <w:sz w:val="30"/>
          <w:szCs w:val="30"/>
        </w:rPr>
        <w:t>6.</w:t>
      </w:r>
      <w:bookmarkEnd w:id="60"/>
      <w:r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</w:t>
      </w:r>
      <w:r w:rsidR="008715A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个人账户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</w:t>
      </w:r>
    </w:p>
    <w:p w:rsidR="00C07843" w:rsidRDefault="002D0EAD">
      <w:pPr>
        <w:pStyle w:val="32"/>
        <w:spacing w:line="360" w:lineRule="auto"/>
      </w:pPr>
      <w:r>
        <w:rPr>
          <w:rFonts w:hint="eastAsia"/>
        </w:rPr>
        <w:t>6</w:t>
      </w:r>
      <w:r>
        <w:t>.3.1</w:t>
      </w:r>
      <w:r>
        <w:rPr>
          <w:rFonts w:hint="eastAsia"/>
        </w:rPr>
        <w:t>学生登录主界面</w:t>
      </w:r>
    </w:p>
    <w:p w:rsidR="00C07843" w:rsidRDefault="002D0EAD">
      <w:pPr>
        <w:spacing w:line="360" w:lineRule="auto"/>
      </w:pPr>
      <w:r>
        <w:rPr>
          <w:rFonts w:hint="eastAsia"/>
        </w:rPr>
        <w:t>学生主页显示各个模块，点击每个模块即可跳转到相应的界面。如图所示：</w:t>
      </w:r>
    </w:p>
    <w:p w:rsidR="00C07843" w:rsidRDefault="009D55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8238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界面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line="360" w:lineRule="auto"/>
        <w:ind w:firstLineChars="750" w:firstLine="165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.3.1   </w:t>
      </w:r>
      <w:r>
        <w:rPr>
          <w:rFonts w:hint="eastAsia"/>
        </w:rPr>
        <w:t>学生登录主界面</w:t>
      </w:r>
    </w:p>
    <w:p w:rsidR="00C07843" w:rsidRDefault="00C07843">
      <w:pPr>
        <w:spacing w:line="360" w:lineRule="auto"/>
        <w:ind w:firstLineChars="750" w:firstLine="1650"/>
      </w:pPr>
    </w:p>
    <w:p w:rsidR="00C07843" w:rsidRDefault="002D0EAD">
      <w:pPr>
        <w:pStyle w:val="32"/>
        <w:spacing w:line="360" w:lineRule="auto"/>
      </w:pPr>
      <w:r>
        <w:rPr>
          <w:rFonts w:hint="eastAsia"/>
        </w:rPr>
        <w:t>6</w:t>
      </w:r>
      <w:r>
        <w:t>.3.2</w:t>
      </w:r>
      <w:r>
        <w:rPr>
          <w:rFonts w:hint="eastAsia"/>
        </w:rPr>
        <w:t>学生作业管理</w:t>
      </w:r>
    </w:p>
    <w:p w:rsidR="00C07843" w:rsidRDefault="002D0EAD">
      <w:pPr>
        <w:spacing w:after="240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(1)学生上传作业界面，学生可以</w:t>
      </w:r>
      <w:r w:rsidR="009D5530">
        <w:rPr>
          <w:rFonts w:ascii="宋体" w:eastAsia="宋体" w:hAnsi="宋体" w:cs="宋体"/>
          <w:sz w:val="24"/>
          <w:szCs w:val="24"/>
        </w:rPr>
        <w:t>查看自己所有作业提交情况，可</w:t>
      </w:r>
      <w:r>
        <w:rPr>
          <w:rFonts w:ascii="宋体" w:eastAsia="宋体" w:hAnsi="宋体" w:cs="宋体"/>
          <w:sz w:val="24"/>
          <w:szCs w:val="24"/>
        </w:rPr>
        <w:t>将已经完成的作业上传到系统，选择课程和对应的作业题目将作业文件上传。如图所示:</w:t>
      </w:r>
    </w:p>
    <w:p w:rsidR="00C07843" w:rsidRDefault="009D5530">
      <w:pPr>
        <w:spacing w:line="360" w:lineRule="auto"/>
      </w:pPr>
      <w:r>
        <w:rPr>
          <w:noProof/>
        </w:rPr>
        <w:drawing>
          <wp:inline distT="0" distB="0" distL="0" distR="0">
            <wp:extent cx="5274310" cy="2821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作业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30" w:rsidRDefault="009D55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837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上传作业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line="360" w:lineRule="auto"/>
        <w:ind w:firstLineChars="800" w:firstLine="176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.3.2 </w:t>
      </w:r>
      <w:r>
        <w:rPr>
          <w:rFonts w:ascii="宋体" w:eastAsia="宋体" w:hAnsi="宋体" w:cs="宋体"/>
          <w:sz w:val="24"/>
          <w:szCs w:val="24"/>
        </w:rPr>
        <w:t>学生上传作业界面</w:t>
      </w:r>
      <w:r>
        <w:rPr>
          <w:rFonts w:ascii="宋体" w:eastAsia="宋体" w:hAnsi="宋体" w:cs="宋体" w:hint="eastAsia"/>
          <w:sz w:val="24"/>
          <w:szCs w:val="24"/>
        </w:rPr>
        <w:t>设计图</w:t>
      </w:r>
    </w:p>
    <w:p w:rsidR="00C07843" w:rsidRDefault="00C0784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C07843" w:rsidRDefault="002D0EAD">
      <w:pPr>
        <w:spacing w:after="240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(2)学生可以下载提交的作品。如图所示:</w:t>
      </w:r>
    </w:p>
    <w:p w:rsidR="00C07843" w:rsidRDefault="009D5530">
      <w:pPr>
        <w:spacing w:line="360" w:lineRule="auto"/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载作业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line="360" w:lineRule="auto"/>
        <w:ind w:firstLineChars="1200" w:firstLine="2640"/>
      </w:pPr>
      <w:r>
        <w:rPr>
          <w:rFonts w:hint="eastAsia"/>
        </w:rPr>
        <w:t>学生</w:t>
      </w:r>
      <w:r w:rsidR="009D5530">
        <w:rPr>
          <w:rFonts w:hint="eastAsia"/>
        </w:rPr>
        <w:t>下载</w:t>
      </w:r>
      <w:r>
        <w:rPr>
          <w:rFonts w:hint="eastAsia"/>
        </w:rPr>
        <w:t>作业设计图</w:t>
      </w:r>
    </w:p>
    <w:p w:rsidR="009D5530" w:rsidRDefault="009D5530" w:rsidP="009D5530">
      <w:pPr>
        <w:spacing w:line="360" w:lineRule="auto"/>
      </w:pPr>
    </w:p>
    <w:p w:rsidR="009D5530" w:rsidRDefault="009D5530" w:rsidP="009D5530">
      <w:pPr>
        <w:spacing w:line="360" w:lineRule="auto"/>
      </w:pPr>
    </w:p>
    <w:p w:rsidR="009D5530" w:rsidRDefault="009D5530" w:rsidP="009D5530">
      <w:pPr>
        <w:spacing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）学生还可修改自己的信息，但是无法修改账号的基本信息。</w:t>
      </w:r>
    </w:p>
    <w:p w:rsidR="009D5530" w:rsidRDefault="009D5530">
      <w:pPr>
        <w:spacing w:line="360" w:lineRule="auto"/>
        <w:ind w:firstLineChars="1200" w:firstLine="2640"/>
      </w:pPr>
      <w:r>
        <w:rPr>
          <w:noProof/>
        </w:rPr>
        <w:drawing>
          <wp:inline distT="0" distB="0" distL="0" distR="0">
            <wp:extent cx="2834962" cy="22479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个人信息弹框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93" cy="22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pStyle w:val="21"/>
        <w:spacing w:line="360" w:lineRule="auto"/>
      </w:pPr>
      <w:r>
        <w:rPr>
          <w:rFonts w:hint="eastAsia"/>
        </w:rPr>
        <w:t>6</w:t>
      </w:r>
      <w:r>
        <w:t>.4</w:t>
      </w:r>
      <w:r>
        <w:rPr>
          <w:rFonts w:hint="eastAsia"/>
        </w:rPr>
        <w:t>教师</w:t>
      </w:r>
      <w:r w:rsidR="008715A9">
        <w:rPr>
          <w:rFonts w:hint="eastAsia"/>
        </w:rPr>
        <w:t>个人账户</w:t>
      </w:r>
      <w:r>
        <w:rPr>
          <w:rFonts w:hint="eastAsia"/>
        </w:rPr>
        <w:t>管理</w:t>
      </w:r>
    </w:p>
    <w:p w:rsidR="00C07843" w:rsidRDefault="002D0EAD">
      <w:pPr>
        <w:pStyle w:val="32"/>
        <w:spacing w:line="360" w:lineRule="auto"/>
      </w:pPr>
      <w:r>
        <w:rPr>
          <w:rFonts w:hint="eastAsia"/>
        </w:rPr>
        <w:t>6</w:t>
      </w:r>
      <w:r>
        <w:t>.4.1</w:t>
      </w:r>
      <w:r>
        <w:rPr>
          <w:rFonts w:hint="eastAsia"/>
        </w:rPr>
        <w:t>作业发布</w:t>
      </w:r>
    </w:p>
    <w:p w:rsidR="00C07843" w:rsidRDefault="002D0EAD">
      <w:pPr>
        <w:spacing w:after="240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(1)发布新作业，每个教师可以选定</w:t>
      </w:r>
      <w:r w:rsidR="009D5530">
        <w:rPr>
          <w:rFonts w:ascii="宋体" w:eastAsia="宋体" w:hAnsi="宋体" w:cs="宋体"/>
          <w:sz w:val="24"/>
          <w:szCs w:val="24"/>
        </w:rPr>
        <w:t>作业名称，注明作业要求，填写编号</w:t>
      </w:r>
      <w:r>
        <w:rPr>
          <w:rFonts w:ascii="宋体" w:eastAsia="宋体" w:hAnsi="宋体" w:cs="宋体"/>
          <w:sz w:val="24"/>
          <w:szCs w:val="24"/>
        </w:rPr>
        <w:t>，并且可以规定作业最晚上交的时间，方便学生及时上交作业。</w:t>
      </w:r>
      <w:r>
        <w:rPr>
          <w:rFonts w:ascii="宋体" w:eastAsia="宋体" w:hAnsi="宋体" w:cs="宋体" w:hint="eastAsia"/>
          <w:sz w:val="24"/>
          <w:szCs w:val="24"/>
        </w:rPr>
        <w:t>如图所示：</w:t>
      </w: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sz w:val="24"/>
          <w:szCs w:val="24"/>
        </w:rPr>
        <w:br/>
      </w:r>
      <w:r w:rsidR="009D553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布置作业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after="240" w:line="360" w:lineRule="auto"/>
        <w:ind w:firstLineChars="750" w:firstLine="18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图6</w:t>
      </w:r>
      <w:r>
        <w:rPr>
          <w:rFonts w:ascii="宋体" w:eastAsia="宋体" w:hAnsi="宋体" w:cs="宋体"/>
          <w:sz w:val="24"/>
          <w:szCs w:val="24"/>
        </w:rPr>
        <w:t xml:space="preserve">.4.1 </w:t>
      </w:r>
      <w:r>
        <w:rPr>
          <w:rFonts w:ascii="宋体" w:eastAsia="宋体" w:hAnsi="宋体" w:cs="宋体" w:hint="eastAsia"/>
          <w:sz w:val="24"/>
          <w:szCs w:val="24"/>
        </w:rPr>
        <w:t>教师发布作业设计图</w:t>
      </w:r>
    </w:p>
    <w:p w:rsidR="008715A9" w:rsidRDefault="008715A9" w:rsidP="008715A9">
      <w:pPr>
        <w:pStyle w:val="32"/>
        <w:spacing w:line="360" w:lineRule="auto"/>
      </w:pPr>
      <w:r>
        <w:rPr>
          <w:rFonts w:hint="eastAsia"/>
        </w:rPr>
        <w:t>6</w:t>
      </w:r>
      <w:r>
        <w:t>.4.</w:t>
      </w:r>
      <w:r>
        <w:rPr>
          <w:rFonts w:hint="eastAsia"/>
        </w:rPr>
        <w:t>2</w:t>
      </w:r>
      <w:r>
        <w:rPr>
          <w:rFonts w:hint="eastAsia"/>
        </w:rPr>
        <w:t>作业</w:t>
      </w:r>
      <w:r w:rsidR="00CE3A46">
        <w:rPr>
          <w:rFonts w:hint="eastAsia"/>
        </w:rPr>
        <w:t>提交情况</w:t>
      </w:r>
      <w:r>
        <w:rPr>
          <w:rFonts w:hint="eastAsia"/>
        </w:rPr>
        <w:t>查看</w:t>
      </w:r>
    </w:p>
    <w:p w:rsidR="008715A9" w:rsidRDefault="008715A9">
      <w:pPr>
        <w:spacing w:line="360" w:lineRule="auto"/>
      </w:pPr>
    </w:p>
    <w:p w:rsidR="00C07843" w:rsidRDefault="002D0EAD">
      <w:pPr>
        <w:spacing w:line="360" w:lineRule="auto"/>
      </w:pPr>
      <w:r>
        <w:rPr>
          <w:rFonts w:hint="eastAsia"/>
        </w:rPr>
        <w:lastRenderedPageBreak/>
        <w:t>管理作业，每个</w:t>
      </w:r>
      <w:r w:rsidR="009D5530">
        <w:rPr>
          <w:rFonts w:hint="eastAsia"/>
        </w:rPr>
        <w:t>教师</w:t>
      </w:r>
      <w:r>
        <w:rPr>
          <w:rFonts w:hint="eastAsia"/>
        </w:rPr>
        <w:t>只能管理自己发布的作业，</w:t>
      </w:r>
      <w:r w:rsidR="008045B2">
        <w:rPr>
          <w:rFonts w:hint="eastAsia"/>
        </w:rPr>
        <w:t>可查看提交了该次作业的学生。</w:t>
      </w:r>
    </w:p>
    <w:p w:rsidR="00C07843" w:rsidRDefault="008045B2">
      <w:pPr>
        <w:spacing w:line="360" w:lineRule="auto"/>
      </w:pPr>
      <w:r>
        <w:rPr>
          <w:noProof/>
        </w:rPr>
        <w:drawing>
          <wp:inline distT="0" distB="0" distL="0" distR="0">
            <wp:extent cx="5274310" cy="28155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作业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352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作业详细信息界面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A9" w:rsidRPr="00F635A4" w:rsidRDefault="002D0EAD" w:rsidP="00F635A4">
      <w:pPr>
        <w:spacing w:after="240" w:line="360" w:lineRule="auto"/>
        <w:ind w:firstLineChars="500" w:firstLine="12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图6</w:t>
      </w:r>
      <w:r>
        <w:rPr>
          <w:rFonts w:ascii="宋体" w:eastAsia="宋体" w:hAnsi="宋体" w:cs="宋体"/>
          <w:sz w:val="24"/>
          <w:szCs w:val="24"/>
        </w:rPr>
        <w:t>.4.</w:t>
      </w:r>
      <w:r w:rsidR="00F635A4"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教师管理已发布作业设计图</w:t>
      </w:r>
    </w:p>
    <w:p w:rsidR="008715A9" w:rsidRDefault="008715A9" w:rsidP="008715A9">
      <w:pPr>
        <w:pStyle w:val="32"/>
        <w:spacing w:line="360" w:lineRule="auto"/>
      </w:pPr>
      <w:r>
        <w:rPr>
          <w:rFonts w:hint="eastAsia"/>
        </w:rPr>
        <w:lastRenderedPageBreak/>
        <w:t>6</w:t>
      </w:r>
      <w:r>
        <w:t>.4.</w:t>
      </w:r>
      <w:r>
        <w:rPr>
          <w:rFonts w:hint="eastAsia"/>
        </w:rPr>
        <w:t>3</w:t>
      </w:r>
      <w:r>
        <w:rPr>
          <w:rFonts w:hint="eastAsia"/>
        </w:rPr>
        <w:t>作业批改</w:t>
      </w:r>
    </w:p>
    <w:p w:rsidR="00C07843" w:rsidRDefault="008045B2">
      <w:pPr>
        <w:spacing w:line="360" w:lineRule="auto"/>
      </w:pPr>
      <w:r>
        <w:rPr>
          <w:rFonts w:hint="eastAsia"/>
        </w:rPr>
        <w:t>教师可选择某批次或是某位学生的作业进行下载然后批改。</w:t>
      </w:r>
      <w:r>
        <w:rPr>
          <w:noProof/>
        </w:rPr>
        <w:drawing>
          <wp:inline distT="0" distB="0" distL="0" distR="0">
            <wp:extent cx="5274310" cy="28238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作业下载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spacing w:line="360" w:lineRule="auto"/>
        <w:ind w:firstLineChars="800" w:firstLine="1920"/>
      </w:pPr>
      <w:r>
        <w:rPr>
          <w:rFonts w:ascii="宋体" w:eastAsia="宋体" w:hAnsi="宋体" w:cs="宋体" w:hint="eastAsia"/>
          <w:sz w:val="24"/>
          <w:szCs w:val="24"/>
        </w:rPr>
        <w:t>图6</w:t>
      </w:r>
      <w:r>
        <w:rPr>
          <w:rFonts w:ascii="宋体" w:eastAsia="宋体" w:hAnsi="宋体" w:cs="宋体"/>
          <w:sz w:val="24"/>
          <w:szCs w:val="24"/>
        </w:rPr>
        <w:t>.4.</w:t>
      </w:r>
      <w:r w:rsidR="00F635A4"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8045B2">
        <w:rPr>
          <w:rFonts w:hint="eastAsia"/>
        </w:rPr>
        <w:t>教师下载</w:t>
      </w:r>
      <w:r>
        <w:rPr>
          <w:rFonts w:hint="eastAsia"/>
        </w:rPr>
        <w:t>作业设计图</w:t>
      </w:r>
    </w:p>
    <w:p w:rsidR="008715A9" w:rsidRDefault="008715A9" w:rsidP="008715A9">
      <w:pPr>
        <w:pStyle w:val="32"/>
        <w:spacing w:line="360" w:lineRule="auto"/>
      </w:pPr>
      <w:r>
        <w:rPr>
          <w:rFonts w:hint="eastAsia"/>
        </w:rPr>
        <w:t>6</w:t>
      </w:r>
      <w:r>
        <w:t>.4.</w:t>
      </w:r>
      <w:r w:rsidR="00F635A4">
        <w:rPr>
          <w:rFonts w:hint="eastAsia"/>
        </w:rPr>
        <w:t>4</w:t>
      </w:r>
      <w:r w:rsidR="00F635A4">
        <w:rPr>
          <w:rFonts w:hint="eastAsia"/>
        </w:rPr>
        <w:t>修改个人信息</w:t>
      </w:r>
    </w:p>
    <w:p w:rsidR="00D44F50" w:rsidRDefault="008045B2">
      <w:pPr>
        <w:spacing w:line="360" w:lineRule="auto"/>
        <w:rPr>
          <w:noProof/>
        </w:rPr>
      </w:pPr>
      <w:r>
        <w:t>教师进入系统时可看到自己的姓名、编号、专业信息，并且可以通过编辑资料按钮修改</w:t>
      </w:r>
      <w:r w:rsidR="00D44F50">
        <w:t>专业、密码、邮箱。</w:t>
      </w:r>
      <w:r w:rsidR="00D44F50">
        <w:rPr>
          <w:noProof/>
        </w:rPr>
        <w:t xml:space="preserve"> </w:t>
      </w:r>
      <w:r w:rsidR="00D44F50">
        <w:rPr>
          <w:noProof/>
        </w:rPr>
        <w:drawing>
          <wp:inline distT="0" distB="0" distL="0" distR="0" wp14:anchorId="3B66AB12" wp14:editId="6CBDA801">
            <wp:extent cx="5274310" cy="2837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50" w:rsidRDefault="00D44F50" w:rsidP="00D44F50">
      <w:pPr>
        <w:spacing w:line="360" w:lineRule="auto"/>
        <w:ind w:firstLineChars="800" w:firstLine="1920"/>
      </w:pPr>
      <w:r>
        <w:rPr>
          <w:rFonts w:ascii="宋体" w:eastAsia="宋体" w:hAnsi="宋体" w:cs="宋体" w:hint="eastAsia"/>
          <w:sz w:val="24"/>
          <w:szCs w:val="24"/>
        </w:rPr>
        <w:t>图6</w:t>
      </w:r>
      <w:r>
        <w:rPr>
          <w:rFonts w:ascii="宋体" w:eastAsia="宋体" w:hAnsi="宋体" w:cs="宋体"/>
          <w:sz w:val="24"/>
          <w:szCs w:val="24"/>
        </w:rPr>
        <w:t>.4</w:t>
      </w:r>
      <w:r w:rsidR="00F635A4">
        <w:rPr>
          <w:rFonts w:ascii="宋体" w:eastAsia="宋体" w:hAnsi="宋体" w:cs="宋体"/>
          <w:sz w:val="24"/>
          <w:szCs w:val="24"/>
        </w:rPr>
        <w:t>.</w:t>
      </w:r>
      <w:r w:rsidR="00F635A4"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hint="eastAsia"/>
        </w:rPr>
        <w:t>教师下载作业设计图</w:t>
      </w:r>
    </w:p>
    <w:p w:rsidR="00C07843" w:rsidRDefault="00D44F50">
      <w:pPr>
        <w:spacing w:line="360" w:lineRule="auto"/>
      </w:pPr>
      <w:r>
        <w:rPr>
          <w:noProof/>
        </w:rPr>
        <w:lastRenderedPageBreak/>
        <w:t>姓名、</w:t>
      </w:r>
      <w:r>
        <w:t>编号属于账号基本信息，不允许教师自行修改。</w:t>
      </w:r>
      <w:r w:rsidR="008045B2">
        <w:rPr>
          <w:noProof/>
        </w:rPr>
        <w:drawing>
          <wp:inline distT="0" distB="0" distL="0" distR="0">
            <wp:extent cx="5274310" cy="4180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信息弹框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50" w:rsidRDefault="00D44F50" w:rsidP="00D44F50">
      <w:pPr>
        <w:spacing w:line="360" w:lineRule="auto"/>
        <w:ind w:firstLineChars="800" w:firstLine="1920"/>
      </w:pPr>
      <w:r>
        <w:rPr>
          <w:rFonts w:ascii="宋体" w:eastAsia="宋体" w:hAnsi="宋体" w:cs="宋体" w:hint="eastAsia"/>
          <w:sz w:val="24"/>
          <w:szCs w:val="24"/>
        </w:rPr>
        <w:t>图6</w:t>
      </w:r>
      <w:r>
        <w:rPr>
          <w:rFonts w:ascii="宋体" w:eastAsia="宋体" w:hAnsi="宋体" w:cs="宋体"/>
          <w:sz w:val="24"/>
          <w:szCs w:val="24"/>
        </w:rPr>
        <w:t>.4.</w:t>
      </w:r>
      <w:r w:rsidR="00F635A4">
        <w:rPr>
          <w:rFonts w:ascii="宋体" w:eastAsia="宋体" w:hAnsi="宋体" w:cs="宋体" w:hint="eastAsia"/>
          <w:sz w:val="24"/>
          <w:szCs w:val="24"/>
        </w:rPr>
        <w:t>5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hint="eastAsia"/>
        </w:rPr>
        <w:t>教师下载作业设计图</w:t>
      </w:r>
    </w:p>
    <w:p w:rsidR="00D44F50" w:rsidRPr="00D44F50" w:rsidRDefault="00D44F50">
      <w:pPr>
        <w:spacing w:line="360" w:lineRule="auto"/>
      </w:pPr>
    </w:p>
    <w:p w:rsidR="00C07843" w:rsidRDefault="002D0EAD">
      <w:pPr>
        <w:pStyle w:val="21"/>
      </w:pPr>
      <w:r>
        <w:t>6.5</w:t>
      </w:r>
      <w:r>
        <w:rPr>
          <w:rFonts w:hint="eastAsia"/>
        </w:rPr>
        <w:t>管理员界面</w:t>
      </w:r>
    </w:p>
    <w:p w:rsidR="00C07843" w:rsidRDefault="002D0EAD">
      <w:pPr>
        <w:pStyle w:val="32"/>
      </w:pPr>
      <w:r>
        <w:rPr>
          <w:rFonts w:hint="eastAsia"/>
        </w:rPr>
        <w:t>6</w:t>
      </w:r>
      <w:r>
        <w:t>.5.1</w:t>
      </w:r>
      <w:r>
        <w:rPr>
          <w:rFonts w:hint="eastAsia"/>
        </w:rPr>
        <w:t>学生信息管理</w:t>
      </w:r>
    </w:p>
    <w:p w:rsidR="00D44F50" w:rsidRDefault="00D44F50" w:rsidP="00D44F50">
      <w:r>
        <w:rPr>
          <w:rFonts w:hint="eastAsia"/>
        </w:rPr>
        <w:t>管理员通过验证登录进系统后，可对学生账户、教师账户以及作业信息进行管理。</w:t>
      </w:r>
    </w:p>
    <w:p w:rsidR="00C07843" w:rsidRDefault="00D44F50">
      <w:r>
        <w:rPr>
          <w:rFonts w:hint="eastAsia"/>
        </w:rPr>
        <w:lastRenderedPageBreak/>
        <w:t>学生信息管理，可对学生账户进行删除操作。</w:t>
      </w:r>
      <w:r>
        <w:rPr>
          <w:noProof/>
        </w:rPr>
        <w:drawing>
          <wp:inline distT="0" distB="0" distL="0" distR="0" wp14:anchorId="0738DFEF" wp14:editId="2BF3782A">
            <wp:extent cx="5274310" cy="2823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信息管理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 w:rsidP="00D44F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.5.1</w:t>
      </w:r>
      <w:r>
        <w:rPr>
          <w:rFonts w:hint="eastAsia"/>
        </w:rPr>
        <w:t>管理员修改学生信息设计图</w:t>
      </w:r>
    </w:p>
    <w:p w:rsidR="00C07843" w:rsidRDefault="00C07843" w:rsidP="00D44F50"/>
    <w:p w:rsidR="00C07843" w:rsidRDefault="002D0EAD">
      <w:pPr>
        <w:pStyle w:val="32"/>
        <w:rPr>
          <w:noProof/>
        </w:rPr>
      </w:pPr>
      <w:r>
        <w:rPr>
          <w:rFonts w:hint="eastAsia"/>
        </w:rPr>
        <w:t>6</w:t>
      </w:r>
      <w:r>
        <w:t>.5.2</w:t>
      </w:r>
      <w:r>
        <w:rPr>
          <w:rFonts w:hint="eastAsia"/>
        </w:rPr>
        <w:t>教师信息管理</w:t>
      </w:r>
    </w:p>
    <w:p w:rsidR="00901866" w:rsidRDefault="00901866" w:rsidP="00901866">
      <w:r>
        <w:rPr>
          <w:rFonts w:hint="eastAsia"/>
        </w:rPr>
        <w:t>教师信息管理，可对教师账户进行删除操作。</w:t>
      </w:r>
    </w:p>
    <w:p w:rsidR="00901866" w:rsidRPr="00901866" w:rsidRDefault="00901866" w:rsidP="00901866">
      <w:r>
        <w:rPr>
          <w:noProof/>
        </w:rPr>
        <w:drawing>
          <wp:inline distT="0" distB="0" distL="0" distR="0">
            <wp:extent cx="5274310" cy="28270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师信息管理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43" w:rsidRDefault="002D0EAD">
      <w:pPr>
        <w:pStyle w:val="32"/>
      </w:pPr>
      <w:r>
        <w:rPr>
          <w:rFonts w:hint="eastAsia"/>
        </w:rPr>
        <w:t>6</w:t>
      </w:r>
      <w:r>
        <w:t>.5.3.</w:t>
      </w:r>
      <w:r>
        <w:rPr>
          <w:rFonts w:hint="eastAsia"/>
        </w:rPr>
        <w:t>作业信息管理</w:t>
      </w:r>
    </w:p>
    <w:p w:rsidR="00901866" w:rsidRPr="00901866" w:rsidRDefault="00901866" w:rsidP="00901866">
      <w:r>
        <w:rPr>
          <w:rFonts w:hint="eastAsia"/>
        </w:rPr>
        <w:t>可查看所有作业批次的名称、教师、目的、要求、布置时间，可对该批次的作业进行删除。</w:t>
      </w:r>
    </w:p>
    <w:p w:rsidR="00C07843" w:rsidRDefault="009018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8352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作业信息管理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843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EA8" w:rsidRDefault="00E56EA8">
      <w:pPr>
        <w:spacing w:after="0" w:line="240" w:lineRule="auto"/>
      </w:pPr>
      <w:r>
        <w:separator/>
      </w:r>
    </w:p>
  </w:endnote>
  <w:endnote w:type="continuationSeparator" w:id="0">
    <w:p w:rsidR="00E56EA8" w:rsidRDefault="00E56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framePr w:wrap="around" w:vAnchor="text" w:hAnchor="margin" w:xAlign="right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D44F50" w:rsidRDefault="00D44F50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r>
      <w:rPr>
        <w:rStyle w:val="afa"/>
        <w:rFonts w:eastAsia="PMingLiU"/>
      </w:rPr>
      <w:tab/>
    </w:r>
    <w:r>
      <w:rPr>
        <w:rStyle w:val="af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EF4529">
      <w:rPr>
        <w:noProof/>
        <w:szCs w:val="21"/>
      </w:rPr>
      <w:t>17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EA8" w:rsidRDefault="00E56EA8">
      <w:pPr>
        <w:spacing w:after="0" w:line="240" w:lineRule="auto"/>
      </w:pPr>
      <w:r>
        <w:separator/>
      </w:r>
    </w:p>
  </w:footnote>
  <w:footnote w:type="continuationSeparator" w:id="0">
    <w:p w:rsidR="00E56EA8" w:rsidRDefault="00E56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D184E57" id="Line 2" o:spid="_x0000_s1026" style="position:absolute;left:0;text-align:left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F50" w:rsidRDefault="00D44F50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:rsidR="00D44F50" w:rsidRDefault="00D44F50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:rsidR="00D44F50" w:rsidRDefault="00D44F50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:rsidR="00D44F50" w:rsidRDefault="00D44F50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405662B" id="Line 27" o:spid="_x0000_s1026" style="position:absolute;left:0;text-align:left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F50" w:rsidRDefault="00D44F50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87E6F79" id="Line 29" o:spid="_x0000_s1026" style="position:absolute;left:0;text-align:lef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F50" w:rsidRDefault="00D44F50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</w:p>
                        <w:p w:rsidR="00D44F50" w:rsidRDefault="00D44F50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:rsidR="00D44F50" w:rsidRDefault="00D44F50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</w:p>
                  <w:p w:rsidR="00D44F50" w:rsidRDefault="00D44F50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01CA4ECD"/>
    <w:multiLevelType w:val="multilevel"/>
    <w:tmpl w:val="01CA4ECD"/>
    <w:lvl w:ilvl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0" w15:restartNumberingAfterBreak="0">
    <w:nsid w:val="426D1218"/>
    <w:multiLevelType w:val="singleLevel"/>
    <w:tmpl w:val="426D1218"/>
    <w:lvl w:ilvl="0">
      <w:start w:val="1"/>
      <w:numFmt w:val="bullet"/>
      <w:pStyle w:val="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1" w15:restartNumberingAfterBreak="0">
    <w:nsid w:val="4D53C734"/>
    <w:multiLevelType w:val="singleLevel"/>
    <w:tmpl w:val="4D53C734"/>
    <w:lvl w:ilvl="0">
      <w:start w:val="2"/>
      <w:numFmt w:val="decimal"/>
      <w:suff w:val="nothing"/>
      <w:lvlText w:val="%1．"/>
      <w:lvlJc w:val="left"/>
    </w:lvl>
  </w:abstractNum>
  <w:abstractNum w:abstractNumId="12" w15:restartNumberingAfterBreak="0">
    <w:nsid w:val="7089025E"/>
    <w:multiLevelType w:val="singleLevel"/>
    <w:tmpl w:val="7089025E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6A05"/>
    <w:rsid w:val="000768D9"/>
    <w:rsid w:val="000B7DCC"/>
    <w:rsid w:val="000C7B1E"/>
    <w:rsid w:val="000E1CC4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E16D2"/>
    <w:rsid w:val="001E1751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D0EAD"/>
    <w:rsid w:val="002E68BA"/>
    <w:rsid w:val="0030170F"/>
    <w:rsid w:val="00314229"/>
    <w:rsid w:val="00322813"/>
    <w:rsid w:val="003323C8"/>
    <w:rsid w:val="00333CF6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54FF9"/>
    <w:rsid w:val="0046007D"/>
    <w:rsid w:val="004603BB"/>
    <w:rsid w:val="00464616"/>
    <w:rsid w:val="0046492B"/>
    <w:rsid w:val="00472FCA"/>
    <w:rsid w:val="004735A2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5526F"/>
    <w:rsid w:val="00572686"/>
    <w:rsid w:val="005814F1"/>
    <w:rsid w:val="005839DB"/>
    <w:rsid w:val="005A14BF"/>
    <w:rsid w:val="005A23C7"/>
    <w:rsid w:val="005C0391"/>
    <w:rsid w:val="005C5A8F"/>
    <w:rsid w:val="005E09E0"/>
    <w:rsid w:val="005F5ECC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24DB2"/>
    <w:rsid w:val="00637F74"/>
    <w:rsid w:val="00642135"/>
    <w:rsid w:val="0064267C"/>
    <w:rsid w:val="006431CB"/>
    <w:rsid w:val="006440EA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C2D2B"/>
    <w:rsid w:val="006C4412"/>
    <w:rsid w:val="006D10DB"/>
    <w:rsid w:val="006D2968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3C9E"/>
    <w:rsid w:val="00784057"/>
    <w:rsid w:val="007909BE"/>
    <w:rsid w:val="007932B9"/>
    <w:rsid w:val="007A7DAD"/>
    <w:rsid w:val="007C5261"/>
    <w:rsid w:val="007C5A68"/>
    <w:rsid w:val="007D7614"/>
    <w:rsid w:val="008045B2"/>
    <w:rsid w:val="00836F9F"/>
    <w:rsid w:val="00842096"/>
    <w:rsid w:val="00842524"/>
    <w:rsid w:val="00851BDD"/>
    <w:rsid w:val="008541E7"/>
    <w:rsid w:val="0085711A"/>
    <w:rsid w:val="008577F0"/>
    <w:rsid w:val="00862B1D"/>
    <w:rsid w:val="00862BF6"/>
    <w:rsid w:val="008631D7"/>
    <w:rsid w:val="008715A9"/>
    <w:rsid w:val="00877818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541E"/>
    <w:rsid w:val="00901578"/>
    <w:rsid w:val="00901866"/>
    <w:rsid w:val="00903FA6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D5530"/>
    <w:rsid w:val="009E5966"/>
    <w:rsid w:val="009E75D1"/>
    <w:rsid w:val="009F16BA"/>
    <w:rsid w:val="009F3A75"/>
    <w:rsid w:val="009F6566"/>
    <w:rsid w:val="00A16FEB"/>
    <w:rsid w:val="00A17C4A"/>
    <w:rsid w:val="00A21A81"/>
    <w:rsid w:val="00A23E02"/>
    <w:rsid w:val="00A45EA8"/>
    <w:rsid w:val="00A561AD"/>
    <w:rsid w:val="00A57801"/>
    <w:rsid w:val="00A63D7B"/>
    <w:rsid w:val="00A659B5"/>
    <w:rsid w:val="00A733E7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2E6A"/>
    <w:rsid w:val="00B251EE"/>
    <w:rsid w:val="00B2656E"/>
    <w:rsid w:val="00B27D4D"/>
    <w:rsid w:val="00B3168A"/>
    <w:rsid w:val="00B465FA"/>
    <w:rsid w:val="00B6650C"/>
    <w:rsid w:val="00B74C58"/>
    <w:rsid w:val="00B845CE"/>
    <w:rsid w:val="00B852A8"/>
    <w:rsid w:val="00B91B59"/>
    <w:rsid w:val="00B929ED"/>
    <w:rsid w:val="00B9739C"/>
    <w:rsid w:val="00BB15C5"/>
    <w:rsid w:val="00BE0ED2"/>
    <w:rsid w:val="00BE3414"/>
    <w:rsid w:val="00BE383B"/>
    <w:rsid w:val="00C07843"/>
    <w:rsid w:val="00C1346D"/>
    <w:rsid w:val="00C208AC"/>
    <w:rsid w:val="00C24CF9"/>
    <w:rsid w:val="00C32DB9"/>
    <w:rsid w:val="00C543E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E3A46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4F50"/>
    <w:rsid w:val="00D474E7"/>
    <w:rsid w:val="00D51DC8"/>
    <w:rsid w:val="00D55CAC"/>
    <w:rsid w:val="00D5705D"/>
    <w:rsid w:val="00D57097"/>
    <w:rsid w:val="00D57C82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F5652"/>
    <w:rsid w:val="00E12341"/>
    <w:rsid w:val="00E2773B"/>
    <w:rsid w:val="00E417E1"/>
    <w:rsid w:val="00E437A0"/>
    <w:rsid w:val="00E47964"/>
    <w:rsid w:val="00E56EA8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2BF6"/>
    <w:rsid w:val="00EF4529"/>
    <w:rsid w:val="00F00297"/>
    <w:rsid w:val="00F12FBB"/>
    <w:rsid w:val="00F24CDB"/>
    <w:rsid w:val="00F452FA"/>
    <w:rsid w:val="00F468AE"/>
    <w:rsid w:val="00F5203D"/>
    <w:rsid w:val="00F635A4"/>
    <w:rsid w:val="00F638C6"/>
    <w:rsid w:val="00F652BF"/>
    <w:rsid w:val="00F81A2C"/>
    <w:rsid w:val="00F9171B"/>
    <w:rsid w:val="00F92960"/>
    <w:rsid w:val="00F951B5"/>
    <w:rsid w:val="00FC48F7"/>
    <w:rsid w:val="00FE0016"/>
    <w:rsid w:val="00FF1F13"/>
    <w:rsid w:val="06715002"/>
    <w:rsid w:val="0B7E2AE5"/>
    <w:rsid w:val="0F2A13A4"/>
    <w:rsid w:val="117612F7"/>
    <w:rsid w:val="21E207C0"/>
    <w:rsid w:val="25D623E2"/>
    <w:rsid w:val="2996170B"/>
    <w:rsid w:val="2DD17688"/>
    <w:rsid w:val="30676059"/>
    <w:rsid w:val="34BF7C48"/>
    <w:rsid w:val="4CC9323E"/>
    <w:rsid w:val="4F760E4D"/>
    <w:rsid w:val="626F745B"/>
    <w:rsid w:val="671C7CEC"/>
    <w:rsid w:val="7214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53A2D"/>
  <w15:docId w15:val="{6B66337A-9C4E-4155-970E-79B8BE2A9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iPriority="0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uiPriority="0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basedOn w:val="a0"/>
    <w:next w:val="a0"/>
    <w:link w:val="3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0"/>
    <w:next w:val="a0"/>
    <w:link w:val="42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basedOn w:val="a0"/>
    <w:next w:val="a0"/>
    <w:link w:val="52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4">
    <w:name w:val="List 3"/>
    <w:basedOn w:val="a0"/>
    <w:pPr>
      <w:ind w:leftChars="400" w:left="100" w:hangingChars="200" w:hanging="200"/>
    </w:pPr>
  </w:style>
  <w:style w:type="paragraph" w:styleId="71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">
    <w:name w:val="List Number 2"/>
    <w:basedOn w:val="a0"/>
    <w:qFormat/>
    <w:pPr>
      <w:numPr>
        <w:numId w:val="1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0"/>
    <w:pPr>
      <w:numPr>
        <w:numId w:val="2"/>
      </w:numPr>
      <w:ind w:leftChars="0" w:left="0" w:firstLineChars="0" w:firstLine="0"/>
    </w:pPr>
    <w:rPr>
      <w:sz w:val="21"/>
      <w:szCs w:val="20"/>
    </w:rPr>
  </w:style>
  <w:style w:type="paragraph" w:styleId="a">
    <w:name w:val="List Number"/>
    <w:basedOn w:val="a0"/>
    <w:pPr>
      <w:numPr>
        <w:numId w:val="3"/>
      </w:numPr>
      <w:ind w:firstLineChars="0" w:firstLine="0"/>
    </w:pPr>
    <w:rPr>
      <w:sz w:val="21"/>
      <w:szCs w:val="20"/>
    </w:rPr>
  </w:style>
  <w:style w:type="paragraph" w:styleId="a4">
    <w:name w:val="Normal Indent"/>
    <w:basedOn w:val="a0"/>
    <w:qFormat/>
    <w:pPr>
      <w:ind w:firstLine="420"/>
    </w:pPr>
    <w:rPr>
      <w:szCs w:val="20"/>
    </w:r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Bullet"/>
    <w:basedOn w:val="a0"/>
    <w:qFormat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a7">
    <w:name w:val="Document Map"/>
    <w:basedOn w:val="a0"/>
    <w:link w:val="a8"/>
    <w:uiPriority w:val="99"/>
    <w:semiHidden/>
    <w:qFormat/>
    <w:pPr>
      <w:shd w:val="clear" w:color="auto" w:fill="000080"/>
    </w:pPr>
  </w:style>
  <w:style w:type="paragraph" w:styleId="35">
    <w:name w:val="Body Text 3"/>
    <w:basedOn w:val="a0"/>
    <w:link w:val="36"/>
    <w:qFormat/>
    <w:pPr>
      <w:spacing w:line="0" w:lineRule="atLeast"/>
      <w:jc w:val="center"/>
    </w:pPr>
    <w:rPr>
      <w:color w:val="000000"/>
      <w:sz w:val="21"/>
      <w:szCs w:val="20"/>
    </w:rPr>
  </w:style>
  <w:style w:type="paragraph" w:styleId="30">
    <w:name w:val="List Bullet 3"/>
    <w:basedOn w:val="a0"/>
    <w:qFormat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a9">
    <w:name w:val="Body Text"/>
    <w:basedOn w:val="a0"/>
    <w:link w:val="aa"/>
    <w:qFormat/>
    <w:rPr>
      <w:rFonts w:ascii="Arial Narrow" w:hAnsi="Arial Narrow"/>
      <w:color w:val="080808"/>
      <w:szCs w:val="28"/>
    </w:rPr>
  </w:style>
  <w:style w:type="paragraph" w:styleId="ab">
    <w:name w:val="Body Text Indent"/>
    <w:basedOn w:val="a0"/>
    <w:link w:val="ac"/>
    <w:qFormat/>
    <w:pPr>
      <w:tabs>
        <w:tab w:val="left" w:pos="1275"/>
      </w:tabs>
      <w:spacing w:before="120"/>
      <w:ind w:firstLineChars="200" w:firstLine="420"/>
    </w:pPr>
    <w:rPr>
      <w:sz w:val="21"/>
    </w:rPr>
  </w:style>
  <w:style w:type="paragraph" w:styleId="3">
    <w:name w:val="List Number 3"/>
    <w:basedOn w:val="a0"/>
    <w:qFormat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20">
    <w:name w:val="List Bullet 2"/>
    <w:basedOn w:val="a0"/>
    <w:qFormat/>
    <w:pPr>
      <w:numPr>
        <w:numId w:val="6"/>
      </w:numPr>
      <w:ind w:leftChars="0" w:left="0" w:firstLineChars="0" w:firstLine="0"/>
    </w:pPr>
    <w:rPr>
      <w:sz w:val="21"/>
      <w:szCs w:val="20"/>
    </w:rPr>
  </w:style>
  <w:style w:type="paragraph" w:styleId="53">
    <w:name w:val="toc 5"/>
    <w:basedOn w:val="a0"/>
    <w:next w:val="a0"/>
    <w:uiPriority w:val="39"/>
    <w:qFormat/>
    <w:pPr>
      <w:ind w:leftChars="800" w:left="1680"/>
    </w:pPr>
    <w:rPr>
      <w:sz w:val="21"/>
    </w:rPr>
  </w:style>
  <w:style w:type="paragraph" w:styleId="37">
    <w:name w:val="toc 3"/>
    <w:basedOn w:val="a0"/>
    <w:next w:val="a0"/>
    <w:uiPriority w:val="39"/>
    <w:qFormat/>
    <w:pPr>
      <w:ind w:leftChars="400" w:left="840"/>
    </w:pPr>
  </w:style>
  <w:style w:type="paragraph" w:styleId="50">
    <w:name w:val="List Bullet 5"/>
    <w:basedOn w:val="a0"/>
    <w:pPr>
      <w:numPr>
        <w:numId w:val="7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0"/>
    <w:qFormat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81">
    <w:name w:val="toc 8"/>
    <w:basedOn w:val="a0"/>
    <w:next w:val="a0"/>
    <w:uiPriority w:val="39"/>
    <w:qFormat/>
    <w:pPr>
      <w:ind w:leftChars="1400" w:left="2940"/>
    </w:pPr>
    <w:rPr>
      <w:sz w:val="21"/>
    </w:rPr>
  </w:style>
  <w:style w:type="paragraph" w:styleId="23">
    <w:name w:val="Body Text Indent 2"/>
    <w:basedOn w:val="a0"/>
    <w:link w:val="24"/>
    <w:qFormat/>
    <w:pPr>
      <w:ind w:left="425" w:firstLine="425"/>
    </w:pPr>
    <w:rPr>
      <w:sz w:val="21"/>
    </w:rPr>
  </w:style>
  <w:style w:type="paragraph" w:styleId="ad">
    <w:name w:val="Balloon Text"/>
    <w:basedOn w:val="a0"/>
    <w:link w:val="ae"/>
    <w:uiPriority w:val="99"/>
    <w:semiHidden/>
    <w:qFormat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0"/>
    <w:next w:val="a0"/>
    <w:uiPriority w:val="39"/>
    <w:qFormat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qFormat/>
    <w:pPr>
      <w:ind w:leftChars="600" w:left="1260"/>
    </w:pPr>
    <w:rPr>
      <w:sz w:val="21"/>
    </w:rPr>
  </w:style>
  <w:style w:type="paragraph" w:styleId="af3">
    <w:name w:val="index heading"/>
    <w:basedOn w:val="a0"/>
    <w:next w:val="a0"/>
    <w:semiHidden/>
    <w:qFormat/>
  </w:style>
  <w:style w:type="paragraph" w:styleId="af4">
    <w:name w:val="Subtitle"/>
    <w:basedOn w:val="a0"/>
    <w:next w:val="a0"/>
    <w:link w:val="af5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5">
    <w:name w:val="List Number 5"/>
    <w:basedOn w:val="a0"/>
    <w:qFormat/>
    <w:pPr>
      <w:numPr>
        <w:numId w:val="9"/>
      </w:numPr>
      <w:tabs>
        <w:tab w:val="clear" w:pos="2040"/>
        <w:tab w:val="left" w:pos="360"/>
      </w:tabs>
      <w:ind w:leftChars="0" w:left="0" w:firstLineChars="0" w:firstLine="0"/>
    </w:pPr>
    <w:rPr>
      <w:sz w:val="21"/>
      <w:szCs w:val="20"/>
    </w:rPr>
  </w:style>
  <w:style w:type="paragraph" w:styleId="61">
    <w:name w:val="toc 6"/>
    <w:basedOn w:val="a0"/>
    <w:next w:val="a0"/>
    <w:uiPriority w:val="39"/>
    <w:qFormat/>
    <w:pPr>
      <w:ind w:leftChars="1000" w:left="2100"/>
    </w:pPr>
    <w:rPr>
      <w:sz w:val="21"/>
    </w:rPr>
  </w:style>
  <w:style w:type="paragraph" w:styleId="38">
    <w:name w:val="Body Text Indent 3"/>
    <w:basedOn w:val="a0"/>
    <w:link w:val="39"/>
    <w:qFormat/>
    <w:pPr>
      <w:ind w:leftChars="177" w:left="425" w:firstLineChars="200" w:firstLine="420"/>
    </w:pPr>
    <w:rPr>
      <w:sz w:val="21"/>
    </w:rPr>
  </w:style>
  <w:style w:type="paragraph" w:styleId="25">
    <w:name w:val="toc 2"/>
    <w:basedOn w:val="a0"/>
    <w:next w:val="a0"/>
    <w:uiPriority w:val="39"/>
    <w:pPr>
      <w:ind w:leftChars="200" w:left="420"/>
    </w:pPr>
  </w:style>
  <w:style w:type="paragraph" w:styleId="91">
    <w:name w:val="toc 9"/>
    <w:basedOn w:val="a0"/>
    <w:next w:val="a0"/>
    <w:uiPriority w:val="39"/>
    <w:qFormat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rPr>
      <w:rFonts w:ascii="Courier New" w:hAnsi="Courier New" w:cs="Courier New"/>
      <w:sz w:val="20"/>
      <w:szCs w:val="20"/>
    </w:rPr>
  </w:style>
  <w:style w:type="paragraph" w:styleId="13">
    <w:name w:val="index 1"/>
    <w:basedOn w:val="a0"/>
    <w:next w:val="a0"/>
    <w:semiHidden/>
    <w:unhideWhenUsed/>
    <w:qFormat/>
  </w:style>
  <w:style w:type="paragraph" w:styleId="af6">
    <w:name w:val="Title"/>
    <w:basedOn w:val="a0"/>
    <w:next w:val="a0"/>
    <w:link w:val="af7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f8">
    <w:name w:val="Table Grid"/>
    <w:basedOn w:val="a2"/>
    <w:qFormat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Pr>
      <w:b/>
      <w:bCs/>
    </w:rPr>
  </w:style>
  <w:style w:type="character" w:styleId="afa">
    <w:name w:val="page number"/>
    <w:basedOn w:val="a1"/>
    <w:qFormat/>
  </w:style>
  <w:style w:type="character" w:styleId="afb">
    <w:name w:val="Emphasis"/>
    <w:basedOn w:val="a1"/>
    <w:uiPriority w:val="20"/>
    <w:qFormat/>
    <w:rPr>
      <w:i/>
      <w:iCs/>
    </w:rPr>
  </w:style>
  <w:style w:type="character" w:styleId="afc">
    <w:name w:val="Hyperlink"/>
    <w:uiPriority w:val="99"/>
    <w:rPr>
      <w:color w:val="0000FF"/>
      <w:u w:val="single"/>
    </w:rPr>
  </w:style>
  <w:style w:type="character" w:customStyle="1" w:styleId="af2">
    <w:name w:val="页眉 字符"/>
    <w:basedOn w:val="a1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11">
    <w:name w:val="标题 1 字符"/>
    <w:basedOn w:val="a1"/>
    <w:link w:val="10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basedOn w:val="a1"/>
    <w:link w:val="21"/>
    <w:uiPriority w:val="9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basedOn w:val="a1"/>
    <w:link w:val="3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basedOn w:val="a1"/>
    <w:link w:val="41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basedOn w:val="a1"/>
    <w:link w:val="51"/>
    <w:uiPriority w:val="9"/>
    <w:qFormat/>
    <w:rPr>
      <w:rFonts w:asciiTheme="majorHAnsi" w:eastAsiaTheme="majorEastAsia" w:hAnsiTheme="majorHAnsi" w:cstheme="majorBidi"/>
      <w:color w:val="244061" w:themeColor="accent1" w:themeShade="80"/>
      <w:kern w:val="0"/>
      <w:sz w:val="2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i/>
      <w:iCs/>
      <w:color w:val="244061" w:themeColor="accent1" w:themeShade="80"/>
      <w:kern w:val="0"/>
      <w:sz w:val="22"/>
    </w:rPr>
  </w:style>
  <w:style w:type="character" w:customStyle="1" w:styleId="70">
    <w:name w:val="标题 7 字符"/>
    <w:basedOn w:val="a1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0"/>
    <w:next w:val="qualitytd3"/>
    <w:qFormat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0"/>
    <w:qFormat/>
    <w:pPr>
      <w:spacing w:before="240" w:after="240"/>
    </w:pPr>
    <w:rPr>
      <w:rFonts w:ascii="黑体" w:eastAsia="黑体" w:hAnsi="黑体"/>
      <w:b w:val="0"/>
      <w:sz w:val="28"/>
    </w:rPr>
  </w:style>
  <w:style w:type="character" w:customStyle="1" w:styleId="HTML0">
    <w:name w:val="HTML 预设格式 字符"/>
    <w:basedOn w:val="a1"/>
    <w:link w:val="HTML"/>
    <w:qFormat/>
    <w:rPr>
      <w:rFonts w:ascii="Courier New" w:hAnsi="Courier New" w:cs="Courier New"/>
      <w:kern w:val="0"/>
      <w:sz w:val="20"/>
      <w:szCs w:val="20"/>
    </w:rPr>
  </w:style>
  <w:style w:type="paragraph" w:customStyle="1" w:styleId="qualitytd2">
    <w:name w:val="qualitytd标题2"/>
    <w:basedOn w:val="21"/>
    <w:next w:val="a0"/>
    <w:qFormat/>
    <w:rPr>
      <w:rFonts w:ascii="黑体" w:eastAsia="黑体" w:hAnsi="黑体"/>
    </w:rPr>
  </w:style>
  <w:style w:type="paragraph" w:customStyle="1" w:styleId="qualitytd1">
    <w:name w:val="qualitytd标题1"/>
    <w:basedOn w:val="10"/>
    <w:next w:val="a0"/>
    <w:qFormat/>
    <w:pPr>
      <w:ind w:left="782" w:hangingChars="177" w:hanging="782"/>
    </w:pPr>
    <w:rPr>
      <w:rFonts w:ascii="黑体" w:eastAsia="黑体" w:hAnsi="黑体"/>
    </w:rPr>
  </w:style>
  <w:style w:type="paragraph" w:customStyle="1" w:styleId="BulletList">
    <w:name w:val="Bullet List"/>
    <w:basedOn w:val="a0"/>
    <w:qFormat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character" w:customStyle="1" w:styleId="a8">
    <w:name w:val="文档结构图 字符"/>
    <w:basedOn w:val="a1"/>
    <w:link w:val="a7"/>
    <w:uiPriority w:val="99"/>
    <w:semiHidden/>
    <w:qFormat/>
    <w:rPr>
      <w:kern w:val="0"/>
      <w:sz w:val="22"/>
      <w:shd w:val="clear" w:color="auto" w:fill="000080"/>
    </w:rPr>
  </w:style>
  <w:style w:type="character" w:customStyle="1" w:styleId="ac">
    <w:name w:val="正文文本缩进 字符"/>
    <w:basedOn w:val="a1"/>
    <w:link w:val="ab"/>
    <w:qFormat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24">
    <w:name w:val="正文文本缩进 2 字符"/>
    <w:basedOn w:val="a1"/>
    <w:link w:val="23"/>
    <w:qFormat/>
    <w:rPr>
      <w:kern w:val="0"/>
    </w:rPr>
  </w:style>
  <w:style w:type="character" w:customStyle="1" w:styleId="39">
    <w:name w:val="正文文本缩进 3 字符"/>
    <w:basedOn w:val="a1"/>
    <w:link w:val="38"/>
    <w:qFormat/>
    <w:rPr>
      <w:kern w:val="0"/>
    </w:rPr>
  </w:style>
  <w:style w:type="character" w:customStyle="1" w:styleId="af7">
    <w:name w:val="标题 字符"/>
    <w:basedOn w:val="a1"/>
    <w:link w:val="af6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0"/>
    <w:qFormat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aa">
    <w:name w:val="正文文本 字符"/>
    <w:basedOn w:val="a1"/>
    <w:link w:val="a9"/>
    <w:qFormat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qFormat/>
  </w:style>
  <w:style w:type="character" w:customStyle="1" w:styleId="new2">
    <w:name w:val="new2"/>
    <w:qFormat/>
    <w:rPr>
      <w:sz w:val="18"/>
      <w:szCs w:val="18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qFormat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d">
    <w:name w:val="正文格式"/>
    <w:basedOn w:val="a0"/>
    <w:qFormat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qFormat/>
    <w:rPr>
      <w:rFonts w:hint="default"/>
      <w:sz w:val="22"/>
      <w:szCs w:val="22"/>
    </w:rPr>
  </w:style>
  <w:style w:type="character" w:customStyle="1" w:styleId="gray1">
    <w:name w:val="gray1"/>
    <w:qFormat/>
    <w:rPr>
      <w:color w:val="7B7B7B"/>
    </w:rPr>
  </w:style>
  <w:style w:type="paragraph" w:customStyle="1" w:styleId="31">
    <w:name w:val="正文3"/>
    <w:basedOn w:val="a0"/>
    <w:qFormat/>
    <w:pPr>
      <w:numPr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qFormat/>
    <w:rPr>
      <w:sz w:val="21"/>
      <w:szCs w:val="20"/>
    </w:rPr>
  </w:style>
  <w:style w:type="paragraph" w:customStyle="1" w:styleId="1">
    <w:name w:val="项目列表符号1"/>
    <w:basedOn w:val="a0"/>
    <w:qFormat/>
    <w:pPr>
      <w:numPr>
        <w:numId w:val="11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qFormat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e">
    <w:name w:val="图表标题"/>
    <w:basedOn w:val="a0"/>
    <w:next w:val="a0"/>
    <w:qFormat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f">
    <w:name w:val="图中文字"/>
    <w:basedOn w:val="a0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0">
    <w:name w:val="无缩进"/>
    <w:basedOn w:val="a0"/>
    <w:rPr>
      <w:rFonts w:ascii="Times" w:hAnsi="Times"/>
    </w:rPr>
  </w:style>
  <w:style w:type="character" w:customStyle="1" w:styleId="font101">
    <w:name w:val="font101"/>
    <w:qFormat/>
    <w:rPr>
      <w:sz w:val="21"/>
      <w:szCs w:val="21"/>
    </w:rPr>
  </w:style>
  <w:style w:type="character" w:customStyle="1" w:styleId="f141">
    <w:name w:val="f141"/>
    <w:qFormat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qFormat/>
    <w:rPr>
      <w:sz w:val="18"/>
      <w:szCs w:val="18"/>
    </w:rPr>
  </w:style>
  <w:style w:type="paragraph" w:customStyle="1" w:styleId="q">
    <w:name w:val="q"/>
    <w:basedOn w:val="a0"/>
    <w:qFormat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qFormat/>
    <w:rPr>
      <w:kern w:val="0"/>
      <w:sz w:val="18"/>
      <w:szCs w:val="18"/>
    </w:rPr>
  </w:style>
  <w:style w:type="paragraph" w:customStyle="1" w:styleId="Figure">
    <w:name w:val="Figure"/>
    <w:basedOn w:val="a0"/>
    <w:qFormat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qFormat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qFormat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character" w:customStyle="1" w:styleId="36">
    <w:name w:val="正文文本 3 字符"/>
    <w:basedOn w:val="a1"/>
    <w:link w:val="35"/>
    <w:rPr>
      <w:color w:val="000000"/>
      <w:kern w:val="0"/>
      <w:szCs w:val="20"/>
    </w:rPr>
  </w:style>
  <w:style w:type="paragraph" w:styleId="aff1">
    <w:name w:val="List Paragraph"/>
    <w:basedOn w:val="a0"/>
    <w:uiPriority w:val="34"/>
    <w:qFormat/>
    <w:pPr>
      <w:ind w:left="720"/>
      <w:contextualSpacing/>
    </w:pPr>
  </w:style>
  <w:style w:type="table" w:customStyle="1" w:styleId="310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4">
    <w:name w:val="列出段落1"/>
    <w:basedOn w:val="a0"/>
    <w:uiPriority w:val="34"/>
    <w:pPr>
      <w:ind w:firstLineChars="200" w:firstLine="420"/>
    </w:pPr>
    <w:rPr>
      <w:sz w:val="21"/>
    </w:rPr>
  </w:style>
  <w:style w:type="paragraph" w:customStyle="1" w:styleId="TOC1">
    <w:name w:val="TOC 标题1"/>
    <w:basedOn w:val="10"/>
    <w:next w:val="a0"/>
    <w:uiPriority w:val="39"/>
    <w:semiHidden/>
    <w:unhideWhenUsed/>
    <w:qFormat/>
    <w:pPr>
      <w:outlineLvl w:val="9"/>
    </w:pPr>
  </w:style>
  <w:style w:type="character" w:customStyle="1" w:styleId="af5">
    <w:name w:val="副标题 字符"/>
    <w:basedOn w:val="a1"/>
    <w:link w:val="af4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f2">
    <w:name w:val="No Spacing"/>
    <w:uiPriority w:val="1"/>
    <w:qFormat/>
    <w:rPr>
      <w:sz w:val="22"/>
      <w:szCs w:val="22"/>
    </w:rPr>
  </w:style>
  <w:style w:type="paragraph" w:styleId="aff3">
    <w:name w:val="Quote"/>
    <w:basedOn w:val="a0"/>
    <w:next w:val="a0"/>
    <w:link w:val="aff4"/>
    <w:uiPriority w:val="29"/>
    <w:qFormat/>
    <w:rPr>
      <w:i/>
      <w:iCs/>
      <w:color w:val="000000" w:themeColor="text1"/>
    </w:rPr>
  </w:style>
  <w:style w:type="character" w:customStyle="1" w:styleId="aff4">
    <w:name w:val="引用 字符"/>
    <w:basedOn w:val="a1"/>
    <w:link w:val="aff3"/>
    <w:uiPriority w:val="29"/>
    <w:qFormat/>
    <w:rPr>
      <w:i/>
      <w:iCs/>
      <w:color w:val="000000" w:themeColor="text1"/>
      <w:kern w:val="0"/>
      <w:sz w:val="22"/>
    </w:rPr>
  </w:style>
  <w:style w:type="paragraph" w:styleId="aff5">
    <w:name w:val="Intense Quote"/>
    <w:basedOn w:val="a0"/>
    <w:next w:val="a0"/>
    <w:link w:val="aff6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6">
    <w:name w:val="明显引用 字符"/>
    <w:basedOn w:val="a1"/>
    <w:link w:val="aff5"/>
    <w:uiPriority w:val="30"/>
    <w:rPr>
      <w:b/>
      <w:bCs/>
      <w:i/>
      <w:iCs/>
      <w:color w:val="4F81BD" w:themeColor="accent1"/>
      <w:kern w:val="0"/>
      <w:sz w:val="22"/>
    </w:rPr>
  </w:style>
  <w:style w:type="character" w:customStyle="1" w:styleId="15">
    <w:name w:val="不明显强调1"/>
    <w:basedOn w:val="a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a">
    <w:name w:val="网格型1"/>
    <w:basedOn w:val="a2"/>
    <w:uiPriority w:val="59"/>
    <w:qFormat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a">
    <w:name w:val="网格型3"/>
    <w:basedOn w:val="a2"/>
    <w:uiPriority w:val="59"/>
    <w:qFormat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小节标题"/>
    <w:basedOn w:val="32"/>
    <w:link w:val="Char"/>
    <w:qFormat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7"/>
    <w:qFormat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b"/>
    <w:qFormat/>
    <w:rPr>
      <w:sz w:val="24"/>
      <w:szCs w:val="24"/>
      <w:lang w:val="zh-CN"/>
    </w:rPr>
  </w:style>
  <w:style w:type="paragraph" w:customStyle="1" w:styleId="1b">
    <w:name w:val="样式1"/>
    <w:basedOn w:val="a0"/>
    <w:link w:val="1Char"/>
    <w:qFormat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1c">
    <w:name w:val="正文文本1"/>
    <w:basedOn w:val="a0"/>
    <w:qFormat/>
    <w:pPr>
      <w:widowControl w:val="0"/>
      <w:shd w:val="clear" w:color="auto" w:fill="FFFFFF"/>
      <w:spacing w:after="140" w:line="384" w:lineRule="auto"/>
      <w:ind w:firstLine="140"/>
    </w:pPr>
    <w:rPr>
      <w:rFonts w:ascii="宋体" w:eastAsia="宋体" w:hAnsi="宋体" w:cs="宋体"/>
      <w:kern w:val="2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96204F-D5ED-4E15-BFB8-3B8B060E3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20</Pages>
  <Words>726</Words>
  <Characters>4139</Characters>
  <Application>Microsoft Office Word</Application>
  <DocSecurity>0</DocSecurity>
  <Lines>34</Lines>
  <Paragraphs>9</Paragraphs>
  <ScaleCrop>false</ScaleCrop>
  <Company>Microsoft</Company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135</cp:revision>
  <dcterms:created xsi:type="dcterms:W3CDTF">2015-11-09T04:57:00Z</dcterms:created>
  <dcterms:modified xsi:type="dcterms:W3CDTF">2019-07-04T01:34:00Z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